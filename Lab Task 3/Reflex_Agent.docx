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2D2CC">
      <w:pPr>
        <w:pStyle w:val="2"/>
        <w:jc w:val="center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Reflex Agent for Room Temperature Control</w:t>
      </w:r>
    </w:p>
    <w:p w14:paraId="3EC1DA6F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Overview</w:t>
      </w:r>
    </w:p>
    <w:p w14:paraId="4CCAB0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project implements a simple Reflex Agent that monitors and controls air conditioning (AC) in multiple rooms of a house. The agent senses the current temperature in each room, compares it with the desired comfort temperature, and decides whether to turn the AC ON or OFF based on specific rules.</w:t>
      </w:r>
    </w:p>
    <w:p w14:paraId="21E6FDC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Key Features</w:t>
      </w:r>
    </w:p>
    <w:p w14:paraId="5025F50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Works for multiple rooms: Living Room, Bedroom, Dining Room, Kitchen, and Washroom.</w:t>
      </w:r>
    </w:p>
    <w:p w14:paraId="3D80AF7F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Automatically decides when to turn the AC ON/OFF based on temperature difference.</w:t>
      </w:r>
    </w:p>
    <w:p w14:paraId="35659A2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Keeps track of each room’s last AC state to avoid unnecessary switching.</w:t>
      </w:r>
    </w:p>
    <w:p w14:paraId="041860E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Demonstrates AI Reflex Agent behavior in a simple Python simulation.</w:t>
      </w:r>
    </w:p>
    <w:p w14:paraId="3BCCF14F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Class: ReflexAgent</w:t>
      </w:r>
    </w:p>
    <w:p w14:paraId="6D266564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Constructor — __init__(self, desired_temp)</w:t>
      </w:r>
    </w:p>
    <w:p w14:paraId="3E83567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Purpose: Initializes the agent with a target temperature and creates a record for tracking each room’s AC status.</w:t>
      </w:r>
    </w:p>
    <w:p w14:paraId="07685A5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Parameters:</w:t>
      </w:r>
    </w:p>
    <w:p w14:paraId="57782B2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desired_temp (int) → Desired temperature level for comfort (e.g., 22°C).</w:t>
      </w:r>
    </w:p>
    <w:p w14:paraId="5B55DA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Attributes:</w:t>
      </w:r>
    </w:p>
    <w:p w14:paraId="705E1700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self.desired_temp → Stores the preferred temperature.</w:t>
      </w:r>
    </w:p>
    <w:p w14:paraId="55FE3B6D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self.room_history → Dictionary that keeps track of each room’s last AC state ("AC ON" or "AC OFF").</w:t>
      </w:r>
    </w:p>
    <w:p w14:paraId="60515C49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Method — sense_environment(self, room, current_temp)</w:t>
      </w:r>
    </w:p>
    <w:p w14:paraId="7813062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Purpose: Simulates the sensor’s job of reading the current temperature of a room.</w:t>
      </w:r>
    </w:p>
    <w:p w14:paraId="7F8423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Parameters:</w:t>
      </w:r>
    </w:p>
    <w:p w14:paraId="2DA695B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room (str) → The name of the room being monitored.</w:t>
      </w:r>
    </w:p>
    <w:p w14:paraId="30C8B7D5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current_temp (int) → The current temperature reading of that room.</w:t>
      </w:r>
    </w:p>
    <w:p w14:paraId="23C782E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Behavior: Saves the current room and temperature. Initializes the room’s AC status as "AC OFF" if it hasn’t been tracked before.</w:t>
      </w:r>
    </w:p>
    <w:p w14:paraId="1A420182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Method — analyze_condition(self)</w:t>
      </w:r>
    </w:p>
    <w:p w14:paraId="4E8F0E2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Purpose: Applies simple logic (rules) to determine whether the AC should be turned ON or OFF.</w:t>
      </w:r>
    </w:p>
    <w:p w14:paraId="64C930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Logic Rules:</w:t>
      </w:r>
    </w:p>
    <w:p w14:paraId="1EF50B5F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the current temperature is greater than (desired_temp + 1) → Turn AC ON.</w:t>
      </w:r>
    </w:p>
    <w:p w14:paraId="67A8198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the current temperature is less than or equal to (desired_temp - 1) → Turn AC OFF.</w:t>
      </w:r>
    </w:p>
    <w:p w14:paraId="3A057F62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Otherwise, no change in AC state.</w:t>
      </w:r>
    </w:p>
    <w:p w14:paraId="086EFD6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Returns: A text message describing the decision made (e.g., "AC Turned ON", "AC Turned OFF", "No Change").</w:t>
      </w:r>
    </w:p>
    <w:p w14:paraId="62026426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Method — execute_action(self)</w:t>
      </w:r>
    </w:p>
    <w:p w14:paraId="5F15B85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Purpose: Executes and displays the decision made by the agent for each room.</w:t>
      </w:r>
    </w:p>
    <w:p w14:paraId="06400B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Output Example:</w:t>
      </w:r>
    </w:p>
    <w:p w14:paraId="1FD75B5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Living Room: 25°C → AC Turned 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Bedroom: 21°C → AC Turned OFF</w:t>
      </w:r>
    </w:p>
    <w:p w14:paraId="306CDCF5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Simulation Flow</w:t>
      </w:r>
    </w:p>
    <w:p w14:paraId="785E79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1 — Initial Room Temperature Check: The agent reads the current temperature in each room and decides whether to turn the AC ON or OFF for the first time.</w:t>
      </w:r>
    </w:p>
    <w:p w14:paraId="09B7F7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2 — Updated Room Temperature Check: After some time, the room temperatures change. The agent senses the new readings and updates its decisions accordingly.</w:t>
      </w:r>
    </w:p>
    <w:p w14:paraId="5270073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Rooms Monitored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A17B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C59ED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Room Name</w:t>
            </w:r>
          </w:p>
        </w:tc>
        <w:tc>
          <w:tcPr>
            <w:tcW w:w="2880" w:type="dxa"/>
          </w:tcPr>
          <w:p w14:paraId="5316BB9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Initial Temp</w:t>
            </w:r>
          </w:p>
        </w:tc>
        <w:tc>
          <w:tcPr>
            <w:tcW w:w="2880" w:type="dxa"/>
          </w:tcPr>
          <w:p w14:paraId="52CB0BA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Updated Temp</w:t>
            </w:r>
          </w:p>
        </w:tc>
      </w:tr>
      <w:tr w14:paraId="7087C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6D14D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Living Room</w:t>
            </w:r>
          </w:p>
        </w:tc>
        <w:tc>
          <w:tcPr>
            <w:tcW w:w="2880" w:type="dxa"/>
          </w:tcPr>
          <w:p w14:paraId="45A0125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20°C</w:t>
            </w:r>
          </w:p>
        </w:tc>
        <w:tc>
          <w:tcPr>
            <w:tcW w:w="2880" w:type="dxa"/>
          </w:tcPr>
          <w:p w14:paraId="07525CA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24°C</w:t>
            </w:r>
          </w:p>
        </w:tc>
      </w:tr>
      <w:tr w14:paraId="478CD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EFB78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Bedroom</w:t>
            </w:r>
          </w:p>
        </w:tc>
        <w:tc>
          <w:tcPr>
            <w:tcW w:w="2880" w:type="dxa"/>
          </w:tcPr>
          <w:p w14:paraId="05EC10A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21°C</w:t>
            </w:r>
          </w:p>
        </w:tc>
        <w:tc>
          <w:tcPr>
            <w:tcW w:w="2880" w:type="dxa"/>
          </w:tcPr>
          <w:p w14:paraId="793B0AC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20°C</w:t>
            </w:r>
          </w:p>
        </w:tc>
      </w:tr>
      <w:tr w14:paraId="31375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69FB2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Dining Room</w:t>
            </w:r>
          </w:p>
        </w:tc>
        <w:tc>
          <w:tcPr>
            <w:tcW w:w="2880" w:type="dxa"/>
          </w:tcPr>
          <w:p w14:paraId="7C78C22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23°C</w:t>
            </w:r>
          </w:p>
        </w:tc>
        <w:tc>
          <w:tcPr>
            <w:tcW w:w="2880" w:type="dxa"/>
          </w:tcPr>
          <w:p w14:paraId="380DF35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21°C</w:t>
            </w:r>
          </w:p>
        </w:tc>
      </w:tr>
      <w:tr w14:paraId="36944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EA02D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Kitchen</w:t>
            </w:r>
          </w:p>
        </w:tc>
        <w:tc>
          <w:tcPr>
            <w:tcW w:w="2880" w:type="dxa"/>
          </w:tcPr>
          <w:p w14:paraId="0ADCC26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25°C</w:t>
            </w:r>
          </w:p>
        </w:tc>
        <w:tc>
          <w:tcPr>
            <w:tcW w:w="2880" w:type="dxa"/>
          </w:tcPr>
          <w:p w14:paraId="7000EA0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23°C</w:t>
            </w:r>
          </w:p>
        </w:tc>
      </w:tr>
      <w:tr w14:paraId="4C029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C970A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Washroom</w:t>
            </w:r>
          </w:p>
        </w:tc>
        <w:tc>
          <w:tcPr>
            <w:tcW w:w="2880" w:type="dxa"/>
          </w:tcPr>
          <w:p w14:paraId="6E389F3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22°C</w:t>
            </w:r>
          </w:p>
        </w:tc>
        <w:tc>
          <w:tcPr>
            <w:tcW w:w="2880" w:type="dxa"/>
          </w:tcPr>
          <w:p w14:paraId="47E2E63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25°C</w:t>
            </w:r>
          </w:p>
        </w:tc>
      </w:tr>
    </w:tbl>
    <w:p w14:paraId="59C1DB66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Output</w:t>
      </w:r>
    </w:p>
    <w:p w14:paraId="0493B0CF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477510" cy="2887345"/>
            <wp:effectExtent l="0" t="0" r="8890" b="8255"/>
            <wp:docPr id="1" name="Picture 1" descr="Room Temperature.ipynb - Visual Studio Code 10_19_2025 5_43_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oom Temperature.ipynb - Visual Studio Code 10_19_2025 5_43_21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511F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Conclusion</w:t>
      </w:r>
    </w:p>
    <w:p w14:paraId="45BD8E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project demonstrates how a Reflex Agent uses simple condition-based rules to make real-time decisions. It is an excellent example of how Artificial Intelligence can be applied in home automation to maintain comfort efficiently.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551C7E"/>
    <w:rsid w:val="3C06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 &amp; D Enterprises</cp:lastModifiedBy>
  <dcterms:modified xsi:type="dcterms:W3CDTF">2025-10-19T12:44:17Z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B9B844C85516468BACC64EE612805B7A_13</vt:lpwstr>
  </property>
</Properties>
</file>