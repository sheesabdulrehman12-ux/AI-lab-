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9A597">
      <w:pPr>
        <w:pStyle w:val="2"/>
        <w:jc w:val="center"/>
      </w:pPr>
      <w:r>
        <w:t>Breadth-First Search (BFS) — Without Queue &amp; With Queue</w:t>
      </w:r>
    </w:p>
    <w:p w14:paraId="4578964B">
      <w:pPr>
        <w:pStyle w:val="3"/>
      </w:pPr>
      <w:r>
        <w:t>Overview:</w:t>
      </w:r>
    </w:p>
    <w:p w14:paraId="049CDA0E">
      <w:r>
        <w:t>Breadth-First Search (BFS) is a fundamental graph traversal algorithm that explores nodes level by level. It starts from a given node (known as the root or start node) and visits all the neighbors before moving to the next level of nodes.</w:t>
      </w:r>
      <w:r>
        <w:br w:type="textWrapping"/>
      </w:r>
      <w:r>
        <w:br w:type="textWrapping"/>
      </w:r>
      <w:r>
        <w:t>There are multiple ways to implement BFS:</w:t>
      </w:r>
      <w:r>
        <w:br w:type="textWrapping"/>
      </w:r>
      <w:r>
        <w:t>- Using a Queue: The most common and iterative method.</w:t>
      </w:r>
      <w:r>
        <w:br w:type="textWrapping"/>
      </w:r>
      <w:r>
        <w:t>- Without Queue: A recursive approach that uses lists to manage levels instead of a queue.</w:t>
      </w:r>
      <w:r>
        <w:br w:type="textWrapping"/>
      </w:r>
      <w:r>
        <w:br w:type="textWrapping"/>
      </w:r>
      <w:r>
        <w:t>Both methods perform the same logical process — they visit nodes in breadth-first order — but use different structures to manage traversal.</w:t>
      </w:r>
    </w:p>
    <w:p w14:paraId="2BF8EC08">
      <w:pPr>
        <w:pStyle w:val="3"/>
      </w:pPr>
      <w:r>
        <w:t>1️⃣ BFS Without Queue &amp; Without Node</w:t>
      </w:r>
    </w:p>
    <w:p w14:paraId="139BA4F7">
      <w:pPr>
        <w:pStyle w:val="4"/>
      </w:pPr>
      <w:r>
        <w:t>Code Explanation:</w:t>
      </w:r>
    </w:p>
    <w:p w14:paraId="59964793">
      <w:r>
        <w:t>- The graph is represented using a dictionary where keys are nodes, and values are lists of connected nodes.</w:t>
      </w:r>
      <w:r>
        <w:br w:type="textWrapping"/>
      </w:r>
      <w:r>
        <w:t>- The function bfs_without_queue() takes a list of nodes at the current level.</w:t>
      </w:r>
      <w:r>
        <w:br w:type="textWrapping"/>
      </w:r>
      <w:r>
        <w:t>- If the list is empty, recursion stops.</w:t>
      </w:r>
      <w:r>
        <w:br w:type="textWrapping"/>
      </w:r>
      <w:r>
        <w:t>- For each node in the current level:</w:t>
      </w:r>
      <w:r>
        <w:br w:type="textWrapping"/>
      </w:r>
      <w:r>
        <w:t xml:space="preserve">  - The node is printed.</w:t>
      </w:r>
      <w:r>
        <w:br w:type="textWrapping"/>
      </w:r>
      <w:r>
        <w:t xml:space="preserve">  - Its neighbors are added to a new list (next_level).</w:t>
      </w:r>
      <w:r>
        <w:br w:type="textWrapping"/>
      </w:r>
      <w:r>
        <w:t>- The function is called again recursively for next_level.</w:t>
      </w:r>
    </w:p>
    <w:p w14:paraId="581671E4">
      <w:pPr>
        <w:pStyle w:val="4"/>
      </w:pPr>
      <w:r>
        <w:t>Code:</w:t>
      </w:r>
    </w:p>
    <w:p w14:paraId="4D7FBC38">
      <w:pPr>
        <w:pStyle w:val="23"/>
      </w:pPr>
      <w:r>
        <w:br w:type="textWrapping"/>
      </w:r>
      <w:r>
        <w:t>graph = {</w:t>
      </w:r>
      <w:r>
        <w:br w:type="textWrapping"/>
      </w:r>
      <w:r>
        <w:t xml:space="preserve">    'A': ['B', 'C'],</w:t>
      </w:r>
      <w:r>
        <w:br w:type="textWrapping"/>
      </w:r>
      <w:r>
        <w:t xml:space="preserve">    'B': ['D', 'E'],</w:t>
      </w:r>
      <w:r>
        <w:br w:type="textWrapping"/>
      </w:r>
      <w:r>
        <w:t xml:space="preserve">    'C': ['F'],</w:t>
      </w:r>
      <w:r>
        <w:br w:type="textWrapping"/>
      </w:r>
      <w:r>
        <w:t xml:space="preserve">    'D': ['G', 'H'],</w:t>
      </w:r>
      <w:r>
        <w:br w:type="textWrapping"/>
      </w:r>
      <w:r>
        <w:t xml:space="preserve">    'E': [],</w:t>
      </w:r>
      <w:r>
        <w:br w:type="textWrapping"/>
      </w:r>
      <w:r>
        <w:t xml:space="preserve">    'F': ['I', 'K'],</w:t>
      </w:r>
      <w:r>
        <w:br w:type="textWrapping"/>
      </w:r>
      <w:r>
        <w:t xml:space="preserve">    'G': [],</w:t>
      </w:r>
      <w:r>
        <w:br w:type="textWrapping"/>
      </w:r>
      <w:r>
        <w:t xml:space="preserve">    'H': ['L'],</w:t>
      </w:r>
      <w:r>
        <w:br w:type="textWrapping"/>
      </w:r>
      <w:r>
        <w:t xml:space="preserve">    'I': [],</w:t>
      </w:r>
      <w:r>
        <w:br w:type="textWrapping"/>
      </w:r>
      <w:r>
        <w:t xml:space="preserve">    'K': ['M'],</w:t>
      </w:r>
      <w:r>
        <w:br w:type="textWrapping"/>
      </w:r>
      <w:r>
        <w:t xml:space="preserve">    'L': [],</w:t>
      </w:r>
      <w:r>
        <w:br w:type="textWrapping"/>
      </w:r>
      <w:r>
        <w:t xml:space="preserve">    'M': []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def bfs_without_queue(current_level):</w:t>
      </w:r>
      <w:r>
        <w:br w:type="textWrapping"/>
      </w:r>
      <w:r>
        <w:t xml:space="preserve">    if not current_level:</w:t>
      </w:r>
      <w:r>
        <w:br w:type="textWrapping"/>
      </w:r>
      <w:r>
        <w:t xml:space="preserve">        return</w:t>
      </w:r>
      <w:r>
        <w:br w:type="textWrapping"/>
      </w:r>
      <w:r>
        <w:t xml:space="preserve">    next_level = []</w:t>
      </w:r>
      <w:r>
        <w:br w:type="textWrapping"/>
      </w:r>
      <w:r>
        <w:t xml:space="preserve">    for vertex in current_level:</w:t>
      </w:r>
      <w:r>
        <w:br w:type="textWrapping"/>
      </w:r>
      <w:r>
        <w:t xml:space="preserve">        print(vertex)</w:t>
      </w:r>
      <w:r>
        <w:br w:type="textWrapping"/>
      </w:r>
      <w:r>
        <w:t xml:space="preserve">        for neighbour in graph[vertex]:</w:t>
      </w:r>
      <w:r>
        <w:br w:type="textWrapping"/>
      </w:r>
      <w:r>
        <w:t xml:space="preserve">            next_level.append(neighbour)</w:t>
      </w:r>
      <w:r>
        <w:br w:type="textWrapping"/>
      </w:r>
      <w:r>
        <w:t xml:space="preserve">    bfs_without_queue(next_level)</w:t>
      </w:r>
      <w:r>
        <w:br w:type="textWrapping"/>
      </w:r>
      <w:r>
        <w:br w:type="textWrapping"/>
      </w:r>
      <w:r>
        <w:t># Starting BFS</w:t>
      </w:r>
      <w:r>
        <w:br w:type="textWrapping"/>
      </w:r>
      <w:r>
        <w:t>start = ['A']</w:t>
      </w:r>
      <w:r>
        <w:br w:type="textWrapping"/>
      </w:r>
      <w:r>
        <w:t>bfs_without_queue(start)</w:t>
      </w:r>
      <w:r>
        <w:br w:type="textWrapping"/>
      </w:r>
    </w:p>
    <w:p w14:paraId="17F458D8">
      <w:pPr>
        <w:pStyle w:val="4"/>
      </w:pPr>
      <w:r>
        <w:t>Output:</w:t>
      </w:r>
    </w:p>
    <w:p w14:paraId="67DD1922"/>
    <w:p w14:paraId="3AE31E03">
      <w:pPr>
        <w:rPr>
          <w:rFonts w:hint="default"/>
          <w:lang w:val="en-US"/>
        </w:rPr>
      </w:pPr>
    </w:p>
    <w:p w14:paraId="4191BAC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2125980"/>
            <wp:effectExtent l="0" t="0" r="8890" b="7620"/>
            <wp:docPr id="1" name="Picture 1" descr="● Untitled-1.ipynb - Visual Studio Code 10_19_2025 5_55_2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● Untitled-1.ipynb - Visual Studio Code 10_19_2025 5_55_20 PM"/>
                    <pic:cNvPicPr>
                      <a:picLocks noChangeAspect="1"/>
                    </pic:cNvPicPr>
                  </pic:nvPicPr>
                  <pic:blipFill>
                    <a:blip r:embed="rId6"/>
                    <a:srcRect b="2636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F334">
      <w:pPr>
        <w:pStyle w:val="3"/>
      </w:pPr>
      <w:r>
        <w:t>2️⃣ BFS With Queue &amp; Node</w:t>
      </w:r>
    </w:p>
    <w:p w14:paraId="36AE920C">
      <w:pPr>
        <w:pStyle w:val="4"/>
      </w:pPr>
      <w:r>
        <w:t>Code Explanation:</w:t>
      </w:r>
    </w:p>
    <w:p w14:paraId="357D1C4F">
      <w:r>
        <w:t>- This version uses a queue to store nodes that need to be explored.</w:t>
      </w:r>
      <w:r>
        <w:br w:type="textWrapping"/>
      </w:r>
      <w:r>
        <w:t>- A node is removed from the front of the queue (FIFO principle).</w:t>
      </w:r>
      <w:r>
        <w:br w:type="textWrapping"/>
      </w:r>
      <w:r>
        <w:t>- Its unvisited neighbors are added to the queue.</w:t>
      </w:r>
      <w:r>
        <w:br w:type="textWrapping"/>
      </w:r>
      <w:r>
        <w:t>- This ensures that nodes are processed in the same breadth-first order.</w:t>
      </w:r>
    </w:p>
    <w:p w14:paraId="1BFE3FA1">
      <w:pPr>
        <w:pStyle w:val="4"/>
      </w:pPr>
      <w:r>
        <w:t>Code:</w:t>
      </w:r>
    </w:p>
    <w:p w14:paraId="2E418DCC">
      <w:pPr>
        <w:pStyle w:val="23"/>
      </w:pPr>
      <w:r>
        <w:br w:type="textWrapping"/>
      </w:r>
      <w:r>
        <w:t>graph = {</w:t>
      </w:r>
      <w:r>
        <w:br w:type="textWrapping"/>
      </w:r>
      <w:r>
        <w:t xml:space="preserve">    'A': ['B', 'C'],</w:t>
      </w:r>
      <w:r>
        <w:br w:type="textWrapping"/>
      </w:r>
      <w:r>
        <w:t xml:space="preserve">    'B': ['D', 'E'],</w:t>
      </w:r>
      <w:r>
        <w:br w:type="textWrapping"/>
      </w:r>
      <w:r>
        <w:t xml:space="preserve">    'C': ['F'],</w:t>
      </w:r>
      <w:r>
        <w:br w:type="textWrapping"/>
      </w:r>
      <w:r>
        <w:t xml:space="preserve">    'D': ['G', 'H'],</w:t>
      </w:r>
      <w:r>
        <w:br w:type="textWrapping"/>
      </w:r>
      <w:r>
        <w:t xml:space="preserve">    'E': [],</w:t>
      </w:r>
      <w:r>
        <w:br w:type="textWrapping"/>
      </w:r>
      <w:r>
        <w:t xml:space="preserve">    'F': ['I', 'K'],</w:t>
      </w:r>
      <w:r>
        <w:br w:type="textWrapping"/>
      </w:r>
      <w:r>
        <w:t xml:space="preserve">    'G': [],</w:t>
      </w:r>
      <w:r>
        <w:br w:type="textWrapping"/>
      </w:r>
      <w:r>
        <w:t xml:space="preserve">    'H': ['L'],</w:t>
      </w:r>
      <w:r>
        <w:br w:type="textWrapping"/>
      </w:r>
      <w:r>
        <w:t xml:space="preserve">    'I': [],</w:t>
      </w:r>
      <w:r>
        <w:br w:type="textWrapping"/>
      </w:r>
      <w:r>
        <w:t xml:space="preserve">    'K': ['M'],</w:t>
      </w:r>
      <w:r>
        <w:br w:type="textWrapping"/>
      </w:r>
      <w:r>
        <w:t xml:space="preserve">    'L': [],</w:t>
      </w:r>
      <w:r>
        <w:br w:type="textWrapping"/>
      </w:r>
      <w:r>
        <w:t xml:space="preserve">    'M': []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from collections import deque</w:t>
      </w:r>
      <w:r>
        <w:br w:type="textWrapping"/>
      </w:r>
      <w:r>
        <w:br w:type="textWrapping"/>
      </w:r>
      <w:r>
        <w:t>def bfs_with_queue(start):</w:t>
      </w:r>
      <w:r>
        <w:br w:type="textWrapping"/>
      </w:r>
      <w:r>
        <w:t xml:space="preserve">    visited = []</w:t>
      </w:r>
      <w:r>
        <w:br w:type="textWrapping"/>
      </w:r>
      <w:r>
        <w:t xml:space="preserve">    queue = deque([start])</w:t>
      </w:r>
      <w:r>
        <w:br w:type="textWrapping"/>
      </w:r>
      <w:r>
        <w:t xml:space="preserve">    while queue:</w:t>
      </w:r>
      <w:r>
        <w:br w:type="textWrapping"/>
      </w:r>
      <w:r>
        <w:t xml:space="preserve">        vertex = queue.popleft()</w:t>
      </w:r>
      <w:r>
        <w:br w:type="textWrapping"/>
      </w:r>
      <w:r>
        <w:t xml:space="preserve">        if vertex not in visited:</w:t>
      </w:r>
      <w:r>
        <w:br w:type="textWrapping"/>
      </w:r>
      <w:r>
        <w:t xml:space="preserve">            print(vertex)</w:t>
      </w:r>
      <w:r>
        <w:br w:type="textWrapping"/>
      </w:r>
      <w:r>
        <w:t xml:space="preserve">            visited.append(vertex)</w:t>
      </w:r>
      <w:r>
        <w:br w:type="textWrapping"/>
      </w:r>
      <w:r>
        <w:t xml:space="preserve">            for neighbour in graph[vertex]:</w:t>
      </w:r>
      <w:r>
        <w:br w:type="textWrapping"/>
      </w:r>
      <w:r>
        <w:t xml:space="preserve">                queue.append(neighbour)</w:t>
      </w:r>
      <w:r>
        <w:br w:type="textWrapping"/>
      </w:r>
      <w:r>
        <w:br w:type="textWrapping"/>
      </w:r>
      <w:r>
        <w:t># Starting BFS</w:t>
      </w:r>
      <w:r>
        <w:br w:type="textWrapping"/>
      </w:r>
      <w:r>
        <w:t>bfs_with_queue('A')</w:t>
      </w:r>
      <w:r>
        <w:br w:type="textWrapping"/>
      </w:r>
    </w:p>
    <w:p w14:paraId="7B3767A3">
      <w:pPr>
        <w:pStyle w:val="4"/>
      </w:pPr>
      <w:r>
        <w:t>Output:</w:t>
      </w:r>
      <w:bookmarkStart w:id="0" w:name="_GoBack"/>
      <w:bookmarkEnd w:id="0"/>
    </w:p>
    <w:p w14:paraId="42B862D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2887345"/>
            <wp:effectExtent l="0" t="0" r="8890" b="8255"/>
            <wp:docPr id="2" name="Picture 2" descr="● Untitled-1.ipynb - Visual Studio Code 10_19_2025 5_56_4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● Untitled-1.ipynb - Visual Studio Code 10_19_2025 5_56_41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BD59">
      <w:pPr>
        <w:pStyle w:val="3"/>
      </w:pPr>
      <w:r>
        <w:t>Final Discussion: Why Both Outputs Are the Same</w:t>
      </w:r>
    </w:p>
    <w:p w14:paraId="678DF680">
      <w:r>
        <w:t>Both implementations are performing Breadth-First Traversal, which means visiting all nodes level by level. Even though their implementation style is different — one uses recursion while the other uses an explicit queue — their logical process is identical.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13C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F83D03">
            <w:pPr>
              <w:spacing w:after="0" w:line="240" w:lineRule="auto"/>
            </w:pPr>
            <w:r>
              <w:t>Aspect</w:t>
            </w:r>
          </w:p>
        </w:tc>
        <w:tc>
          <w:tcPr>
            <w:tcW w:w="4320" w:type="dxa"/>
          </w:tcPr>
          <w:p w14:paraId="3A94C9B7">
            <w:pPr>
              <w:spacing w:after="0" w:line="240" w:lineRule="auto"/>
            </w:pPr>
            <w:r>
              <w:t>Comparison</w:t>
            </w:r>
          </w:p>
        </w:tc>
      </w:tr>
      <w:tr w14:paraId="3A0F8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DD0FDF">
            <w:pPr>
              <w:spacing w:after="0" w:line="240" w:lineRule="auto"/>
            </w:pPr>
            <w:r>
              <w:t>Storage used</w:t>
            </w:r>
          </w:p>
        </w:tc>
        <w:tc>
          <w:tcPr>
            <w:tcW w:w="4320" w:type="dxa"/>
          </w:tcPr>
          <w:p w14:paraId="6DBFB996">
            <w:pPr>
              <w:spacing w:after="0" w:line="240" w:lineRule="auto"/>
            </w:pPr>
            <w:r>
              <w:t>Recursion &amp; lists vs Queue (FIFO)</w:t>
            </w:r>
          </w:p>
        </w:tc>
      </w:tr>
      <w:tr w14:paraId="7C6B0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F5BE26">
            <w:pPr>
              <w:spacing w:after="0" w:line="240" w:lineRule="auto"/>
            </w:pPr>
            <w:r>
              <w:t>Traversal order</w:t>
            </w:r>
          </w:p>
        </w:tc>
        <w:tc>
          <w:tcPr>
            <w:tcW w:w="4320" w:type="dxa"/>
          </w:tcPr>
          <w:p w14:paraId="6FE0F3CB">
            <w:pPr>
              <w:spacing w:after="0" w:line="240" w:lineRule="auto"/>
            </w:pPr>
            <w:r>
              <w:t>Level by level</w:t>
            </w:r>
          </w:p>
        </w:tc>
      </w:tr>
      <w:tr w14:paraId="1DD8C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B01874">
            <w:pPr>
              <w:spacing w:after="0" w:line="240" w:lineRule="auto"/>
            </w:pPr>
            <w:r>
              <w:t>Output difference</w:t>
            </w:r>
          </w:p>
        </w:tc>
        <w:tc>
          <w:tcPr>
            <w:tcW w:w="4320" w:type="dxa"/>
          </w:tcPr>
          <w:p w14:paraId="165935B8">
            <w:pPr>
              <w:spacing w:after="0" w:line="240" w:lineRule="auto"/>
            </w:pPr>
            <w:r>
              <w:t>None</w:t>
            </w:r>
          </w:p>
        </w:tc>
      </w:tr>
    </w:tbl>
    <w:p w14:paraId="71C402E0">
      <w:r>
        <w:br w:type="textWrapping"/>
      </w:r>
      <w:r>
        <w:t>Reason:</w:t>
      </w:r>
      <w:r>
        <w:br w:type="textWrapping"/>
      </w:r>
      <w:r>
        <w:t>Both methods process nodes in the same order, since BFS depends only on the graph structure and neighbor order, not on whether you use recursion or a queue.</w:t>
      </w:r>
      <w:r>
        <w:br w:type="textWrapping"/>
      </w:r>
      <w:r>
        <w:br w:type="textWrapping"/>
      </w:r>
      <w:r>
        <w:t>Can their outputs ever differ?</w:t>
      </w:r>
      <w:r>
        <w:br w:type="textWrapping"/>
      </w:r>
      <w:r>
        <w:t>Yes, but only if:</w:t>
      </w:r>
      <w:r>
        <w:br w:type="textWrapping"/>
      </w:r>
      <w:r>
        <w:t>- The order of neighbors in the graph dictionary changes.</w:t>
      </w:r>
      <w:r>
        <w:br w:type="textWrapping"/>
      </w:r>
      <w:r>
        <w:t>- A condition is added to skip or prioritize certain nodes.</w:t>
      </w:r>
      <w:r>
        <w:br w:type="textWrapping"/>
      </w:r>
      <w:r>
        <w:br w:type="textWrapping"/>
      </w:r>
      <w:r>
        <w:t>Otherwise, both approaches will always produce the same BFS traversal output.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49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 &amp; D Enterprises</cp:lastModifiedBy>
  <dcterms:modified xsi:type="dcterms:W3CDTF">2025-10-19T12:58:05Z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5B2EC648E7F84107885F8CB013FA8938_13</vt:lpwstr>
  </property>
</Properties>
</file>