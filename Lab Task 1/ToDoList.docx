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97BC9">
      <w:pPr>
        <w:pStyle w:val="2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sz w:val="32"/>
          <w:szCs w:val="32"/>
        </w:rPr>
        <w:t>To-Do List Pr</w:t>
      </w:r>
      <w:bookmarkStart w:id="0" w:name="_GoBack"/>
      <w:bookmarkEnd w:id="0"/>
      <w:r>
        <w:rPr>
          <w:rFonts w:hint="default" w:ascii="Arial" w:hAnsi="Arial" w:cs="Arial"/>
          <w:sz w:val="32"/>
          <w:szCs w:val="32"/>
        </w:rPr>
        <w:t>oject Documentation</w:t>
      </w:r>
    </w:p>
    <w:p w14:paraId="3912D68E">
      <w:pPr>
        <w:pStyle w:val="3"/>
        <w:numPr>
          <w:ilvl w:val="0"/>
          <w:numId w:val="7"/>
        </w:numPr>
        <w:rPr>
          <w:rFonts w:hint="default"/>
        </w:rPr>
      </w:pPr>
      <w:r>
        <w:rPr>
          <w:rFonts w:hint="default" w:ascii="Arial" w:hAnsi="Arial" w:cs="Arial"/>
        </w:rPr>
        <w:t>Introduction</w:t>
      </w:r>
    </w:p>
    <w:p w14:paraId="22988F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</w:t>
      </w:r>
      <w:r>
        <w:rPr>
          <w:rFonts w:hint="default" w:ascii="Arial" w:hAnsi="Arial" w:cs="Arial"/>
          <w:b/>
          <w:bCs/>
        </w:rPr>
        <w:t>To-Do List App</w:t>
      </w:r>
      <w:r>
        <w:rPr>
          <w:rFonts w:hint="default" w:ascii="Arial" w:hAnsi="Arial" w:cs="Arial"/>
        </w:rPr>
        <w:t xml:space="preserve"> is a simple yet powerful Python program designed to help users </w:t>
      </w:r>
      <w:r>
        <w:rPr>
          <w:rFonts w:hint="default" w:ascii="Arial" w:hAnsi="Arial" w:cs="Arial"/>
          <w:b/>
          <w:bCs/>
        </w:rPr>
        <w:t>add, view, and delete tasks</w:t>
      </w:r>
      <w:r>
        <w:rPr>
          <w:rFonts w:hint="default" w:ascii="Arial" w:hAnsi="Arial" w:cs="Arial"/>
        </w:rPr>
        <w:t>.</w:t>
      </w:r>
    </w:p>
    <w:p w14:paraId="244D29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It demonstrates key </w:t>
      </w:r>
      <w:r>
        <w:rPr>
          <w:rFonts w:hint="default" w:ascii="Arial" w:hAnsi="Arial" w:cs="Arial"/>
          <w:b/>
          <w:bCs/>
        </w:rPr>
        <w:t>Object-Oriented Programming (OOP)</w:t>
      </w:r>
      <w:r>
        <w:rPr>
          <w:rFonts w:hint="default" w:ascii="Arial" w:hAnsi="Arial" w:cs="Arial"/>
        </w:rPr>
        <w:t xml:space="preserve"> concepts such as classes, objects, methods, constructors, and lists.</w:t>
      </w:r>
    </w:p>
    <w:p w14:paraId="52888A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This project allows users to manage their daily tasks efficiently through a </w:t>
      </w:r>
      <w:r>
        <w:rPr>
          <w:rFonts w:hint="default" w:ascii="Arial" w:hAnsi="Arial" w:cs="Arial"/>
          <w:b/>
          <w:bCs/>
        </w:rPr>
        <w:t>menu-driven console interface</w:t>
      </w:r>
      <w:r>
        <w:rPr>
          <w:rFonts w:hint="default" w:ascii="Arial" w:hAnsi="Arial" w:cs="Arial"/>
        </w:rPr>
        <w:t>.</w:t>
      </w:r>
    </w:p>
    <w:p w14:paraId="7C7EF70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 xml:space="preserve">It is built entirely using </w:t>
      </w:r>
      <w:r>
        <w:rPr>
          <w:rStyle w:val="35"/>
          <w:rFonts w:hint="default" w:ascii="Arial" w:hAnsi="Arial" w:eastAsia="SimSun" w:cs="Arial"/>
          <w:sz w:val="22"/>
          <w:szCs w:val="22"/>
        </w:rPr>
        <w:t>core Python</w:t>
      </w:r>
      <w:r>
        <w:rPr>
          <w:rFonts w:hint="default" w:ascii="Arial" w:hAnsi="Arial" w:eastAsia="SimSun" w:cs="Arial"/>
          <w:sz w:val="22"/>
          <w:szCs w:val="22"/>
        </w:rPr>
        <w:t>, making it an excellent beginner-level project for learning programming fundamentals.</w:t>
      </w:r>
    </w:p>
    <w:p w14:paraId="1349D7D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Objective</w:t>
      </w:r>
    </w:p>
    <w:p w14:paraId="78DFB8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main objective of this project is to create a menu-based task management system where the user can:</w:t>
      </w:r>
    </w:p>
    <w:p w14:paraId="268BBFA8">
      <w:pPr>
        <w:numPr>
          <w:numId w:val="0"/>
        </w:numPr>
        <w:spacing w:line="360" w:lineRule="auto"/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t>Add new tasks</w:t>
      </w: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 View all existing tasks</w:t>
      </w: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 Delete completed or unwanted tasks</w:t>
      </w: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 Exit the program safely</w:t>
      </w: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The application keeps the tasks stored in memory (using lists) while running.</w:t>
      </w:r>
    </w:p>
    <w:p w14:paraId="5A6F1F2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Code Explanation (Step-by-Step)</w:t>
      </w:r>
    </w:p>
    <w:p w14:paraId="2D368BCC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</w:rPr>
        <w:t>A. Class Definition</w:t>
      </w:r>
    </w:p>
    <w:p w14:paraId="337975A6">
      <w:pPr>
        <w:rPr>
          <w:rFonts w:hint="default" w:ascii="Arial" w:hAnsi="Arial" w:cs="Arial"/>
        </w:rPr>
      </w:pPr>
    </w:p>
    <w:p w14:paraId="5DDF921A">
      <w:pPr>
        <w:ind w:firstLine="720" w:firstLineChars="0"/>
        <w:rPr>
          <w:rFonts w:hint="default" w:ascii="Arial" w:hAnsi="Arial" w:cs="Arial"/>
          <w:b/>
          <w:bCs/>
          <w:highlight w:val="lightGray"/>
        </w:rPr>
      </w:pPr>
      <w:r>
        <w:rPr>
          <w:rFonts w:hint="default" w:ascii="Arial" w:hAnsi="Arial"/>
          <w:b/>
          <w:bCs/>
          <w:color w:val="0000FF"/>
          <w:highlight w:val="lightGray"/>
        </w:rPr>
        <w:t>class</w:t>
      </w:r>
      <w:r>
        <w:rPr>
          <w:rFonts w:hint="default" w:ascii="Arial" w:hAnsi="Arial"/>
          <w:b/>
          <w:bCs/>
          <w:highlight w:val="lightGray"/>
        </w:rPr>
        <w:t xml:space="preserve"> </w:t>
      </w:r>
      <w:r>
        <w:rPr>
          <w:rFonts w:hint="default" w:ascii="Arial" w:hAnsi="Arial"/>
          <w:b/>
          <w:bCs/>
          <w:color w:val="FF0000"/>
          <w:highlight w:val="lightGray"/>
        </w:rPr>
        <w:t>ToDoList</w:t>
      </w:r>
      <w:r>
        <w:rPr>
          <w:rFonts w:hint="default" w:ascii="Arial" w:hAnsi="Arial"/>
          <w:b/>
          <w:bCs/>
          <w:highlight w:val="lightGray"/>
        </w:rPr>
        <w:t>:</w:t>
      </w:r>
    </w:p>
    <w:p w14:paraId="454F7CE6">
      <w:pPr>
        <w:numPr>
          <w:ilvl w:val="0"/>
          <w:numId w:val="8"/>
        </w:numPr>
        <w:spacing w:line="24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class in Python acts as a blueprint for creating objects. </w:t>
      </w:r>
    </w:p>
    <w:p w14:paraId="7945FE23">
      <w:pPr>
        <w:numPr>
          <w:ilvl w:val="0"/>
          <w:numId w:val="8"/>
        </w:numPr>
        <w:spacing w:line="24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Here, the class </w:t>
      </w:r>
      <w:r>
        <w:rPr>
          <w:rFonts w:hint="default" w:ascii="Arial" w:hAnsi="Arial" w:cs="Arial"/>
          <w:b/>
          <w:bCs/>
        </w:rPr>
        <w:t>'ToDoList'</w:t>
      </w:r>
      <w:r>
        <w:rPr>
          <w:rFonts w:hint="default" w:ascii="Arial" w:hAnsi="Arial" w:cs="Arial"/>
        </w:rPr>
        <w:t xml:space="preserve"> is used to store and manage all tasks. </w:t>
      </w:r>
    </w:p>
    <w:p w14:paraId="5B951012">
      <w:pPr>
        <w:numPr>
          <w:ilvl w:val="0"/>
          <w:numId w:val="8"/>
        </w:numPr>
        <w:spacing w:line="24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methods related to task management are defined inside this class.</w:t>
      </w:r>
    </w:p>
    <w:p w14:paraId="3C610A90">
      <w:pPr>
        <w:pStyle w:val="4"/>
        <w:numPr>
          <w:ilvl w:val="0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Constructor</w:t>
      </w:r>
    </w:p>
    <w:p w14:paraId="0C4538AA">
      <w:pPr>
        <w:numPr>
          <w:numId w:val="0"/>
        </w:numPr>
        <w:spacing w:line="240" w:lineRule="auto"/>
        <w:ind w:firstLine="720" w:firstLineChars="0"/>
        <w:jc w:val="left"/>
        <w:rPr>
          <w:rFonts w:hint="default"/>
          <w:b/>
          <w:bCs/>
          <w:highlight w:val="lightGray"/>
        </w:rPr>
      </w:pPr>
      <w:r>
        <w:rPr>
          <w:rFonts w:hint="default"/>
          <w:b/>
          <w:bCs/>
          <w:color w:val="0070C0"/>
          <w:highlight w:val="lightGray"/>
        </w:rPr>
        <w:t>def</w:t>
      </w:r>
      <w:r>
        <w:rPr>
          <w:rFonts w:hint="default"/>
          <w:b/>
          <w:bCs/>
          <w:highlight w:val="lightGray"/>
        </w:rPr>
        <w:t xml:space="preserve"> </w:t>
      </w:r>
      <w:r>
        <w:rPr>
          <w:rFonts w:hint="default"/>
          <w:b/>
          <w:bCs/>
          <w:color w:val="FF0000"/>
          <w:highlight w:val="lightGray"/>
        </w:rPr>
        <w:t>__init__</w:t>
      </w:r>
      <w:r>
        <w:rPr>
          <w:rFonts w:hint="default"/>
          <w:b/>
          <w:bCs/>
          <w:highlight w:val="lightGray"/>
        </w:rPr>
        <w:t>(self):</w:t>
      </w:r>
    </w:p>
    <w:p w14:paraId="3354C2C4">
      <w:pPr>
        <w:numPr>
          <w:numId w:val="0"/>
        </w:numPr>
        <w:spacing w:line="240" w:lineRule="auto"/>
        <w:ind w:firstLine="720" w:firstLineChars="0"/>
        <w:jc w:val="left"/>
        <w:rPr>
          <w:rFonts w:hint="default"/>
          <w:highlight w:val="lightGray"/>
        </w:rPr>
      </w:pPr>
      <w:r>
        <w:rPr>
          <w:rFonts w:hint="default"/>
          <w:b/>
          <w:bCs/>
          <w:highlight w:val="lightGray"/>
        </w:rPr>
        <w:t>self.tasks = []</w:t>
      </w:r>
    </w:p>
    <w:p w14:paraId="0539E671">
      <w:pPr>
        <w:numPr>
          <w:ilvl w:val="0"/>
          <w:numId w:val="10"/>
        </w:numPr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</w:t>
      </w:r>
      <w:r>
        <w:rPr>
          <w:rFonts w:hint="default" w:ascii="Arial" w:hAnsi="Arial" w:cs="Arial"/>
          <w:b/>
          <w:bCs/>
        </w:rPr>
        <w:t>__init__</w:t>
      </w:r>
      <w:r>
        <w:rPr>
          <w:rFonts w:hint="default" w:ascii="Arial" w:hAnsi="Arial" w:cs="Arial"/>
        </w:rPr>
        <w:t xml:space="preserve"> method is a </w:t>
      </w:r>
      <w:r>
        <w:rPr>
          <w:rFonts w:hint="default" w:ascii="Arial" w:hAnsi="Arial" w:cs="Arial"/>
          <w:b/>
          <w:bCs/>
        </w:rPr>
        <w:t>constructor</w:t>
      </w:r>
      <w:r>
        <w:rPr>
          <w:rFonts w:hint="default" w:ascii="Arial" w:hAnsi="Arial" w:cs="Arial"/>
        </w:rPr>
        <w:t xml:space="preserve"> that runs automatically when the class object is created. It initializes an empty list 'tasks' that will hold all user-entered tasks.</w:t>
      </w:r>
    </w:p>
    <w:p w14:paraId="06019833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Style w:val="20"/>
          <w:rFonts w:hint="default" w:ascii="Arial" w:hAnsi="Arial" w:cs="Arial"/>
          <w:sz w:val="22"/>
          <w:szCs w:val="22"/>
        </w:rPr>
        <w:t>self.tasks</w:t>
      </w:r>
      <w:r>
        <w:rPr>
          <w:rFonts w:hint="default" w:ascii="Arial" w:hAnsi="Arial" w:cs="Arial"/>
          <w:sz w:val="22"/>
          <w:szCs w:val="22"/>
        </w:rPr>
        <w:t xml:space="preserve"> is an </w:t>
      </w:r>
      <w:r>
        <w:rPr>
          <w:rStyle w:val="35"/>
          <w:rFonts w:hint="default" w:ascii="Arial" w:hAnsi="Arial" w:cs="Arial"/>
          <w:sz w:val="22"/>
          <w:szCs w:val="22"/>
        </w:rPr>
        <w:t>empty list</w:t>
      </w:r>
      <w:r>
        <w:rPr>
          <w:rFonts w:hint="default" w:ascii="Arial" w:hAnsi="Arial" w:cs="Arial"/>
          <w:sz w:val="22"/>
          <w:szCs w:val="22"/>
        </w:rPr>
        <w:t xml:space="preserve"> that will hold all the tasks entered by the user.</w:t>
      </w:r>
    </w:p>
    <w:p w14:paraId="067CE726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sz w:val="22"/>
          <w:szCs w:val="22"/>
        </w:rPr>
        <w:t xml:space="preserve">Each time a new object of </w:t>
      </w:r>
      <w:r>
        <w:rPr>
          <w:rStyle w:val="20"/>
          <w:rFonts w:hint="default" w:ascii="Arial" w:hAnsi="Arial" w:cs="Arial"/>
          <w:sz w:val="22"/>
          <w:szCs w:val="22"/>
        </w:rPr>
        <w:t>ToDoList</w:t>
      </w:r>
      <w:r>
        <w:rPr>
          <w:rFonts w:hint="default" w:ascii="Arial" w:hAnsi="Arial" w:cs="Arial"/>
          <w:sz w:val="22"/>
          <w:szCs w:val="22"/>
        </w:rPr>
        <w:t xml:space="preserve"> is created, it starts with an empty task list</w:t>
      </w:r>
      <w:r>
        <w:t>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0FBB003C">
      <w:pPr>
        <w:pStyle w:val="4"/>
        <w:numPr>
          <w:ilvl w:val="0"/>
          <w:numId w:val="9"/>
        </w:num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Task Method</w:t>
      </w:r>
    </w:p>
    <w:p w14:paraId="29247C50">
      <w:pPr>
        <w:numPr>
          <w:numId w:val="0"/>
        </w:numPr>
        <w:spacing w:after="200" w:line="276" w:lineRule="auto"/>
        <w:rPr>
          <w:rFonts w:hint="default"/>
        </w:rPr>
      </w:pPr>
    </w:p>
    <w:p w14:paraId="39EA3C53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color w:val="0070C0"/>
          <w:highlight w:val="lightGray"/>
        </w:rPr>
        <w:t>def</w:t>
      </w:r>
      <w:r>
        <w:rPr>
          <w:rFonts w:hint="default"/>
          <w:highlight w:val="lightGray"/>
        </w:rPr>
        <w:t xml:space="preserve"> </w:t>
      </w:r>
      <w:r>
        <w:rPr>
          <w:rFonts w:hint="default"/>
          <w:color w:val="FF0000"/>
          <w:highlight w:val="lightGray"/>
        </w:rPr>
        <w:t>addtask</w:t>
      </w:r>
      <w:r>
        <w:rPr>
          <w:rFonts w:hint="default"/>
          <w:highlight w:val="lightGray"/>
        </w:rPr>
        <w:t>(self):</w:t>
      </w:r>
    </w:p>
    <w:p w14:paraId="6658A33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task =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input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"Please enter a task: "</w:t>
      </w:r>
      <w:r>
        <w:rPr>
          <w:rFonts w:hint="default"/>
          <w:highlight w:val="lightGray"/>
        </w:rPr>
        <w:t>)</w:t>
      </w:r>
    </w:p>
    <w:p w14:paraId="55B7D118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self.tasks.append(task)</w:t>
      </w:r>
    </w:p>
    <w:p w14:paraId="23B33690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f"Task '{task}</w:t>
      </w:r>
      <w:r>
        <w:rPr>
          <w:rFonts w:hint="default"/>
          <w:highlight w:val="lightGray"/>
        </w:rPr>
        <w:t>' added to the list")</w:t>
      </w:r>
    </w:p>
    <w:p w14:paraId="3032C6AD">
      <w:pPr>
        <w:numPr>
          <w:ilvl w:val="0"/>
          <w:numId w:val="11"/>
        </w:numPr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method allows the user to add a new task using input().</w:t>
      </w:r>
    </w:p>
    <w:p w14:paraId="4274004C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It takes input from the user and appends it to the </w:t>
      </w:r>
      <w:r>
        <w:rPr>
          <w:rStyle w:val="20"/>
          <w:rFonts w:hint="default" w:ascii="Arial" w:hAnsi="Arial" w:cs="Arial"/>
          <w:sz w:val="22"/>
          <w:szCs w:val="22"/>
        </w:rPr>
        <w:t>tasks</w:t>
      </w:r>
      <w:r>
        <w:rPr>
          <w:rFonts w:hint="default" w:ascii="Arial" w:hAnsi="Arial" w:cs="Arial"/>
          <w:sz w:val="22"/>
          <w:szCs w:val="22"/>
        </w:rPr>
        <w:t xml:space="preserve"> list using the </w:t>
      </w:r>
      <w:r>
        <w:rPr>
          <w:rStyle w:val="20"/>
          <w:rFonts w:hint="default" w:ascii="Arial" w:hAnsi="Arial" w:cs="Arial"/>
          <w:sz w:val="22"/>
          <w:szCs w:val="22"/>
        </w:rPr>
        <w:t>append()</w:t>
      </w:r>
      <w:r>
        <w:rPr>
          <w:rFonts w:hint="default" w:ascii="Arial" w:hAnsi="Arial" w:cs="Arial"/>
          <w:sz w:val="22"/>
          <w:szCs w:val="22"/>
        </w:rPr>
        <w:t xml:space="preserve"> function.</w:t>
      </w:r>
    </w:p>
    <w:p w14:paraId="15BCD5B3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After adding the task, it displays a confirmation message using </w:t>
      </w:r>
      <w:r>
        <w:rPr>
          <w:rStyle w:val="20"/>
          <w:rFonts w:hint="default" w:ascii="Arial" w:hAnsi="Arial" w:cs="Arial"/>
          <w:sz w:val="22"/>
          <w:szCs w:val="22"/>
        </w:rPr>
        <w:t>print()</w:t>
      </w:r>
      <w:r>
        <w:rPr>
          <w:rFonts w:hint="default" w:ascii="Arial" w:hAnsi="Arial" w:cs="Arial"/>
          <w:sz w:val="22"/>
          <w:szCs w:val="22"/>
        </w:rPr>
        <w:t>.</w:t>
      </w:r>
    </w:p>
    <w:p w14:paraId="103604B7">
      <w:pPr>
        <w:pStyle w:val="34"/>
        <w:keepNext w:val="0"/>
        <w:keepLines w:val="0"/>
        <w:widowControl/>
        <w:suppressLineNumbers w:val="0"/>
        <w:ind w:firstLine="120" w:firstLineChars="50"/>
      </w:pPr>
      <w:r>
        <w:rPr>
          <w:rStyle w:val="35"/>
        </w:rPr>
        <w:t>Concepts Used:</w:t>
      </w:r>
    </w:p>
    <w:p w14:paraId="7DAAE9CF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Input handling (</w:t>
      </w:r>
      <w:r>
        <w:rPr>
          <w:rStyle w:val="20"/>
          <w:rFonts w:hint="default" w:ascii="Arial" w:hAnsi="Arial" w:cs="Arial"/>
          <w:sz w:val="22"/>
          <w:szCs w:val="22"/>
        </w:rPr>
        <w:t>input()</w:t>
      </w:r>
      <w:r>
        <w:rPr>
          <w:rFonts w:hint="default" w:ascii="Arial" w:hAnsi="Arial" w:cs="Arial"/>
          <w:sz w:val="22"/>
          <w:szCs w:val="22"/>
        </w:rPr>
        <w:t>)</w:t>
      </w:r>
    </w:p>
    <w:p w14:paraId="213877F3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List manipulation (</w:t>
      </w:r>
      <w:r>
        <w:rPr>
          <w:rStyle w:val="20"/>
          <w:rFonts w:hint="default" w:ascii="Arial" w:hAnsi="Arial" w:cs="Arial"/>
          <w:sz w:val="22"/>
          <w:szCs w:val="22"/>
        </w:rPr>
        <w:t>append()</w:t>
      </w:r>
      <w:r>
        <w:rPr>
          <w:rFonts w:hint="default" w:ascii="Arial" w:hAnsi="Arial" w:cs="Arial"/>
          <w:sz w:val="22"/>
          <w:szCs w:val="22"/>
        </w:rPr>
        <w:t>)</w:t>
      </w:r>
    </w:p>
    <w:p w14:paraId="227C2B1B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String formatting (</w:t>
      </w:r>
      <w:r>
        <w:rPr>
          <w:rStyle w:val="20"/>
          <w:rFonts w:hint="default" w:ascii="Arial" w:hAnsi="Arial" w:cs="Arial"/>
          <w:sz w:val="22"/>
          <w:szCs w:val="22"/>
        </w:rPr>
        <w:t>f"..."</w:t>
      </w:r>
      <w:r>
        <w:rPr>
          <w:rFonts w:hint="default" w:ascii="Arial" w:hAnsi="Arial" w:cs="Arial"/>
          <w:sz w:val="22"/>
          <w:szCs w:val="22"/>
        </w:rPr>
        <w:t>)</w:t>
      </w:r>
    </w:p>
    <w:p w14:paraId="790B5E1F">
      <w:pPr>
        <w:pStyle w:val="4"/>
        <w:numPr>
          <w:ilvl w:val="0"/>
          <w:numId w:val="9"/>
        </w:num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List All Tasks</w:t>
      </w:r>
    </w:p>
    <w:p w14:paraId="391F6CAF">
      <w:pPr>
        <w:numPr>
          <w:numId w:val="0"/>
        </w:numPr>
        <w:spacing w:after="200" w:line="276" w:lineRule="auto"/>
        <w:rPr>
          <w:rFonts w:hint="default"/>
        </w:rPr>
      </w:pPr>
    </w:p>
    <w:p w14:paraId="579AB4EE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color w:val="0070C0"/>
          <w:highlight w:val="lightGray"/>
        </w:rPr>
        <w:t>def</w:t>
      </w:r>
      <w:r>
        <w:rPr>
          <w:rFonts w:hint="default"/>
          <w:highlight w:val="lightGray"/>
        </w:rPr>
        <w:t xml:space="preserve"> </w:t>
      </w:r>
      <w:r>
        <w:rPr>
          <w:rFonts w:hint="default"/>
          <w:color w:val="FF0000"/>
          <w:highlight w:val="lightGray"/>
        </w:rPr>
        <w:t>list_tasks</w:t>
      </w:r>
      <w:r>
        <w:rPr>
          <w:rFonts w:hint="default"/>
          <w:highlight w:val="lightGray"/>
        </w:rPr>
        <w:t>(self):</w:t>
      </w:r>
    </w:p>
    <w:p w14:paraId="36751391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</w:t>
      </w:r>
      <w:r>
        <w:rPr>
          <w:rFonts w:hint="default"/>
          <w:color w:val="0070C0"/>
          <w:highlight w:val="lightGray"/>
        </w:rPr>
        <w:t xml:space="preserve"> if not</w:t>
      </w:r>
      <w:r>
        <w:rPr>
          <w:rFonts w:hint="default"/>
          <w:highlight w:val="lightGray"/>
        </w:rPr>
        <w:t xml:space="preserve"> self.tasks:</w:t>
      </w:r>
    </w:p>
    <w:p w14:paraId="2D05B778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"No task in list"</w:t>
      </w:r>
      <w:r>
        <w:rPr>
          <w:rFonts w:hint="default"/>
          <w:highlight w:val="lightGray"/>
        </w:rPr>
        <w:t>)</w:t>
      </w:r>
    </w:p>
    <w:p w14:paraId="49EEAD57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</w:t>
      </w:r>
      <w:r>
        <w:rPr>
          <w:rFonts w:hint="default"/>
          <w:color w:val="0070C0"/>
          <w:highlight w:val="lightGray"/>
        </w:rPr>
        <w:t xml:space="preserve"> else:</w:t>
      </w:r>
    </w:p>
    <w:p w14:paraId="49539BC7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 xml:space="preserve"> 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"Current Tasks:"</w:t>
      </w:r>
      <w:r>
        <w:rPr>
          <w:rFonts w:hint="default"/>
          <w:highlight w:val="lightGray"/>
        </w:rPr>
        <w:t>)</w:t>
      </w:r>
    </w:p>
    <w:p w14:paraId="2F2D874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</w:t>
      </w:r>
      <w:r>
        <w:rPr>
          <w:rFonts w:hint="default"/>
          <w:color w:val="0070C0"/>
          <w:highlight w:val="lightGray"/>
        </w:rPr>
        <w:t xml:space="preserve"> for</w:t>
      </w:r>
      <w:r>
        <w:rPr>
          <w:rFonts w:hint="default"/>
          <w:highlight w:val="lightGray"/>
        </w:rPr>
        <w:t xml:space="preserve"> index, task </w:t>
      </w:r>
      <w:r>
        <w:rPr>
          <w:rFonts w:hint="default"/>
          <w:color w:val="0070C0"/>
          <w:highlight w:val="lightGray"/>
        </w:rPr>
        <w:t>in</w:t>
      </w:r>
      <w:r>
        <w:rPr>
          <w:rFonts w:hint="default"/>
          <w:highlight w:val="lightGray"/>
        </w:rPr>
        <w:t xml:space="preserve">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enumerate</w:t>
      </w:r>
      <w:r>
        <w:rPr>
          <w:rFonts w:hint="default"/>
          <w:highlight w:val="lightGray"/>
        </w:rPr>
        <w:t>(self.tasks):</w:t>
      </w:r>
    </w:p>
    <w:p w14:paraId="7C62A827">
      <w:pPr>
        <w:numPr>
          <w:numId w:val="0"/>
        </w:numPr>
        <w:spacing w:after="200" w:line="276" w:lineRule="auto"/>
        <w:ind w:firstLine="720" w:firstLineChars="0"/>
        <w:rPr>
          <w:rFonts w:hint="default"/>
        </w:rPr>
      </w:pPr>
      <w:r>
        <w:rPr>
          <w:rFonts w:hint="default"/>
          <w:highlight w:val="lightGray"/>
        </w:rPr>
        <w:t xml:space="preserve">   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 xml:space="preserve"> 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f"Task #{index}</w:t>
      </w:r>
      <w:r>
        <w:rPr>
          <w:rFonts w:hint="default"/>
          <w:highlight w:val="lightGray"/>
        </w:rPr>
        <w:t xml:space="preserve"> {task}")</w:t>
      </w:r>
    </w:p>
    <w:p w14:paraId="47B39A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5F743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BC0EE40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method displays all the tasks currently in the list.</w:t>
      </w:r>
    </w:p>
    <w:p w14:paraId="222E17A0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condition </w:t>
      </w:r>
      <w:r>
        <w:rPr>
          <w:rStyle w:val="20"/>
          <w:rFonts w:hint="default" w:ascii="Arial" w:hAnsi="Arial" w:cs="Arial"/>
          <w:sz w:val="22"/>
          <w:szCs w:val="22"/>
        </w:rPr>
        <w:t>if not self.tasks:</w:t>
      </w:r>
      <w:r>
        <w:rPr>
          <w:rFonts w:hint="default" w:ascii="Arial" w:hAnsi="Arial" w:cs="Arial"/>
          <w:sz w:val="22"/>
          <w:szCs w:val="22"/>
        </w:rPr>
        <w:t xml:space="preserve"> checks whether the list is empty.</w:t>
      </w:r>
    </w:p>
    <w:p w14:paraId="12405825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If there are tasks, the program uses </w:t>
      </w:r>
      <w:r>
        <w:rPr>
          <w:rStyle w:val="20"/>
          <w:rFonts w:hint="default" w:ascii="Arial" w:hAnsi="Arial" w:cs="Arial"/>
          <w:sz w:val="22"/>
          <w:szCs w:val="22"/>
        </w:rPr>
        <w:t>enumerate()</w:t>
      </w:r>
      <w:r>
        <w:rPr>
          <w:rFonts w:hint="default" w:ascii="Arial" w:hAnsi="Arial" w:cs="Arial"/>
          <w:sz w:val="22"/>
          <w:szCs w:val="22"/>
        </w:rPr>
        <w:t xml:space="preserve"> to print each task with its index number.</w:t>
      </w:r>
    </w:p>
    <w:p w14:paraId="069EEAAA">
      <w:pPr>
        <w:pStyle w:val="34"/>
        <w:keepNext w:val="0"/>
        <w:keepLines w:val="0"/>
        <w:widowControl/>
        <w:suppressLineNumbers w:val="0"/>
        <w:ind w:firstLine="110" w:firstLineChars="50"/>
        <w:rPr>
          <w:rFonts w:hint="default" w:ascii="Arial" w:hAnsi="Arial" w:cs="Arial"/>
          <w:sz w:val="22"/>
          <w:szCs w:val="22"/>
        </w:rPr>
      </w:pPr>
      <w:r>
        <w:rPr>
          <w:rStyle w:val="35"/>
          <w:rFonts w:hint="default" w:ascii="Arial" w:hAnsi="Arial" w:cs="Arial"/>
          <w:sz w:val="22"/>
          <w:szCs w:val="22"/>
        </w:rPr>
        <w:t>Concepts Used:</w:t>
      </w:r>
    </w:p>
    <w:p w14:paraId="5B7AFF66">
      <w:pPr>
        <w:pStyle w:val="3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Conditional statements (</w:t>
      </w:r>
      <w:r>
        <w:rPr>
          <w:rStyle w:val="20"/>
          <w:rFonts w:hint="default" w:ascii="Arial" w:hAnsi="Arial" w:cs="Arial"/>
          <w:sz w:val="22"/>
          <w:szCs w:val="22"/>
        </w:rPr>
        <w:t>if-else</w:t>
      </w:r>
      <w:r>
        <w:rPr>
          <w:rFonts w:hint="default" w:ascii="Arial" w:hAnsi="Arial" w:cs="Arial"/>
          <w:sz w:val="22"/>
          <w:szCs w:val="22"/>
        </w:rPr>
        <w:t>)</w:t>
      </w:r>
    </w:p>
    <w:p w14:paraId="052A20D8">
      <w:pPr>
        <w:pStyle w:val="3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List traversal (</w:t>
      </w:r>
      <w:r>
        <w:rPr>
          <w:rStyle w:val="20"/>
          <w:rFonts w:hint="default" w:ascii="Arial" w:hAnsi="Arial" w:cs="Arial"/>
          <w:sz w:val="22"/>
          <w:szCs w:val="22"/>
        </w:rPr>
        <w:t>for loop</w:t>
      </w:r>
      <w:r>
        <w:rPr>
          <w:rFonts w:hint="default" w:ascii="Arial" w:hAnsi="Arial" w:cs="Arial"/>
          <w:sz w:val="22"/>
          <w:szCs w:val="22"/>
        </w:rPr>
        <w:t>)</w:t>
      </w:r>
    </w:p>
    <w:p w14:paraId="3B95CE2D">
      <w:pPr>
        <w:pStyle w:val="3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Style w:val="20"/>
          <w:rFonts w:hint="default" w:ascii="Arial" w:hAnsi="Arial" w:cs="Arial"/>
          <w:sz w:val="22"/>
          <w:szCs w:val="22"/>
        </w:rPr>
        <w:t>enumerate()</w:t>
      </w:r>
      <w:r>
        <w:rPr>
          <w:rFonts w:hint="default" w:ascii="Arial" w:hAnsi="Arial" w:cs="Arial"/>
          <w:sz w:val="22"/>
          <w:szCs w:val="22"/>
        </w:rPr>
        <w:t xml:space="preserve"> for numbering items</w:t>
      </w:r>
    </w:p>
    <w:p w14:paraId="01FB979A">
      <w:pPr>
        <w:pStyle w:val="4"/>
        <w:numPr>
          <w:ilvl w:val="0"/>
          <w:numId w:val="9"/>
        </w:num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Delete a Task</w:t>
      </w:r>
    </w:p>
    <w:p w14:paraId="6D8ECC2D">
      <w:pPr>
        <w:numPr>
          <w:numId w:val="0"/>
        </w:numPr>
        <w:spacing w:after="200" w:line="276" w:lineRule="auto"/>
        <w:rPr>
          <w:rFonts w:hint="default"/>
        </w:rPr>
      </w:pPr>
    </w:p>
    <w:p w14:paraId="2CADE7B3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color w:val="0070C0"/>
          <w:highlight w:val="lightGray"/>
        </w:rPr>
        <w:t>def</w:t>
      </w:r>
      <w:r>
        <w:rPr>
          <w:rFonts w:hint="default"/>
          <w:highlight w:val="lightGray"/>
        </w:rPr>
        <w:t xml:space="preserve"> </w:t>
      </w:r>
      <w:r>
        <w:rPr>
          <w:rFonts w:hint="default"/>
          <w:color w:val="FF0000"/>
          <w:highlight w:val="lightGray"/>
        </w:rPr>
        <w:t>delete_task</w:t>
      </w:r>
      <w:r>
        <w:rPr>
          <w:rFonts w:hint="default"/>
          <w:highlight w:val="lightGray"/>
        </w:rPr>
        <w:t>(self):</w:t>
      </w:r>
    </w:p>
    <w:p w14:paraId="0E34A0F9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self.list_tasks()</w:t>
      </w:r>
    </w:p>
    <w:p w14:paraId="394F9E30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</w:t>
      </w:r>
      <w:r>
        <w:rPr>
          <w:rFonts w:hint="default"/>
          <w:color w:val="0070C0"/>
          <w:highlight w:val="lightGray"/>
        </w:rPr>
        <w:t xml:space="preserve">  try:</w:t>
      </w:r>
    </w:p>
    <w:p w14:paraId="4F13E1F0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task_to_delete =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int</w:t>
      </w:r>
      <w:r>
        <w:rPr>
          <w:rFonts w:hint="default"/>
          <w:highlight w:val="lightGray"/>
        </w:rPr>
        <w:t>(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input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"Enter the # to delete: "</w:t>
      </w:r>
      <w:r>
        <w:rPr>
          <w:rFonts w:hint="default"/>
          <w:highlight w:val="lightGray"/>
        </w:rPr>
        <w:t>))</w:t>
      </w:r>
    </w:p>
    <w:p w14:paraId="213240D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0070C0"/>
          <w:highlight w:val="lightGray"/>
        </w:rPr>
        <w:t>if</w:t>
      </w:r>
      <w:r>
        <w:rPr>
          <w:rFonts w:hint="default"/>
          <w:highlight w:val="lightGray"/>
        </w:rPr>
        <w:t xml:space="preserve"> </w:t>
      </w:r>
      <w:r>
        <w:rPr>
          <w:rFonts w:hint="default"/>
          <w:color w:val="A30234"/>
          <w:highlight w:val="lightGray"/>
        </w:rPr>
        <w:t>0</w:t>
      </w:r>
      <w:r>
        <w:rPr>
          <w:rFonts w:hint="default"/>
          <w:highlight w:val="lightGray"/>
        </w:rPr>
        <w:t xml:space="preserve"> &lt;= task_to_delete &lt; len(self.tasks):</w:t>
      </w:r>
    </w:p>
    <w:p w14:paraId="0B33D8EE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removed = self.tasks.pop(task_to_delete)</w:t>
      </w:r>
    </w:p>
    <w:p w14:paraId="43B13B8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 xml:space="preserve">f"Task '{removed}' </w:t>
      </w:r>
      <w:r>
        <w:rPr>
          <w:rFonts w:hint="default"/>
          <w:highlight w:val="lightGray"/>
        </w:rPr>
        <w:t>has been removed")</w:t>
      </w:r>
    </w:p>
    <w:p w14:paraId="5AC416E0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</w:t>
      </w:r>
      <w:r>
        <w:rPr>
          <w:rFonts w:hint="default"/>
          <w:color w:val="0070C0"/>
          <w:highlight w:val="lightGray"/>
        </w:rPr>
        <w:t xml:space="preserve"> else:</w:t>
      </w:r>
    </w:p>
    <w:p w14:paraId="4446B63F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 xml:space="preserve">  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f"Task #{task_to_delete}</w:t>
      </w:r>
      <w:r>
        <w:rPr>
          <w:rFonts w:hint="default"/>
          <w:highlight w:val="lightGray"/>
        </w:rPr>
        <w:t xml:space="preserve"> was not found")</w:t>
      </w:r>
    </w:p>
    <w:p w14:paraId="7540C50A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</w:t>
      </w:r>
      <w:r>
        <w:rPr>
          <w:rFonts w:hint="default"/>
          <w:color w:val="0070C0"/>
          <w:highlight w:val="lightGray"/>
        </w:rPr>
        <w:t xml:space="preserve"> except</w:t>
      </w:r>
      <w:r>
        <w:rPr>
          <w:rFonts w:hint="default"/>
          <w:highlight w:val="lightGray"/>
        </w:rPr>
        <w:t xml:space="preserve"> ValueError:</w:t>
      </w:r>
    </w:p>
    <w:p w14:paraId="63FFB874">
      <w:pPr>
        <w:numPr>
          <w:numId w:val="0"/>
        </w:numPr>
        <w:spacing w:after="200" w:line="276" w:lineRule="auto"/>
        <w:ind w:firstLine="720" w:firstLineChars="0"/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"Invalid input"</w:t>
      </w:r>
      <w:r>
        <w:rPr>
          <w:rFonts w:hint="default"/>
          <w:highlight w:val="lightGray"/>
        </w:rPr>
        <w:t>)</w:t>
      </w:r>
    </w:p>
    <w:p w14:paraId="4E7ED1DB">
      <w:pPr>
        <w:pStyle w:val="34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method allows the user to delete a task by entering its index number.</w:t>
      </w:r>
    </w:p>
    <w:p w14:paraId="7DC1F25E">
      <w:pPr>
        <w:pStyle w:val="34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It first displays all tasks using </w:t>
      </w:r>
      <w:r>
        <w:rPr>
          <w:rStyle w:val="20"/>
          <w:rFonts w:hint="default" w:ascii="Arial" w:hAnsi="Arial" w:cs="Arial"/>
          <w:sz w:val="22"/>
          <w:szCs w:val="22"/>
        </w:rPr>
        <w:t>self.list_tasks()</w:t>
      </w:r>
      <w:r>
        <w:rPr>
          <w:rFonts w:hint="default" w:ascii="Arial" w:hAnsi="Arial" w:cs="Arial"/>
          <w:sz w:val="22"/>
          <w:szCs w:val="22"/>
        </w:rPr>
        <w:t>.</w:t>
      </w:r>
    </w:p>
    <w:p w14:paraId="77470D0D">
      <w:pPr>
        <w:pStyle w:val="34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user enters the number corresponding to the task to be deleted.</w:t>
      </w:r>
    </w:p>
    <w:p w14:paraId="44EF56FF">
      <w:pPr>
        <w:pStyle w:val="34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</w:t>
      </w:r>
      <w:r>
        <w:rPr>
          <w:rStyle w:val="20"/>
          <w:rFonts w:hint="default" w:ascii="Arial" w:hAnsi="Arial" w:cs="Arial"/>
          <w:sz w:val="22"/>
          <w:szCs w:val="22"/>
        </w:rPr>
        <w:t>pop()</w:t>
      </w:r>
      <w:r>
        <w:rPr>
          <w:rFonts w:hint="default" w:ascii="Arial" w:hAnsi="Arial" w:cs="Arial"/>
          <w:sz w:val="22"/>
          <w:szCs w:val="22"/>
        </w:rPr>
        <w:t xml:space="preserve"> method removes the task from the list.</w:t>
      </w:r>
    </w:p>
    <w:p w14:paraId="66F7C862">
      <w:pPr>
        <w:pStyle w:val="34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</w:t>
      </w:r>
      <w:r>
        <w:rPr>
          <w:rStyle w:val="20"/>
          <w:rFonts w:hint="default" w:ascii="Arial" w:hAnsi="Arial" w:cs="Arial"/>
          <w:sz w:val="22"/>
          <w:szCs w:val="22"/>
        </w:rPr>
        <w:t>try-except</w:t>
      </w:r>
      <w:r>
        <w:rPr>
          <w:rFonts w:hint="default" w:ascii="Arial" w:hAnsi="Arial" w:cs="Arial"/>
          <w:sz w:val="22"/>
          <w:szCs w:val="22"/>
        </w:rPr>
        <w:t xml:space="preserve"> block is used to handle errors like non-numeric input.</w:t>
      </w:r>
    </w:p>
    <w:p w14:paraId="367A3BC0">
      <w:pPr>
        <w:pStyle w:val="3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35"/>
          <w:rFonts w:hint="default" w:ascii="Arial" w:hAnsi="Arial" w:cs="Arial"/>
        </w:rPr>
        <w:t>Concepts Used:</w:t>
      </w:r>
    </w:p>
    <w:p w14:paraId="460FC5E7">
      <w:pPr>
        <w:pStyle w:val="34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Exception handling (</w:t>
      </w:r>
      <w:r>
        <w:rPr>
          <w:rStyle w:val="20"/>
          <w:rFonts w:hint="default" w:ascii="Arial" w:hAnsi="Arial" w:cs="Arial"/>
          <w:sz w:val="22"/>
          <w:szCs w:val="22"/>
        </w:rPr>
        <w:t>try-except</w:t>
      </w:r>
      <w:r>
        <w:rPr>
          <w:rFonts w:hint="default" w:ascii="Arial" w:hAnsi="Arial" w:cs="Arial"/>
          <w:sz w:val="22"/>
          <w:szCs w:val="22"/>
        </w:rPr>
        <w:t>)</w:t>
      </w:r>
    </w:p>
    <w:p w14:paraId="65E82C53">
      <w:pPr>
        <w:pStyle w:val="34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Type conversion (</w:t>
      </w:r>
      <w:r>
        <w:rPr>
          <w:rStyle w:val="20"/>
          <w:rFonts w:hint="default" w:ascii="Arial" w:hAnsi="Arial" w:cs="Arial"/>
          <w:sz w:val="22"/>
          <w:szCs w:val="22"/>
        </w:rPr>
        <w:t>int()</w:t>
      </w:r>
      <w:r>
        <w:rPr>
          <w:rFonts w:hint="default" w:ascii="Arial" w:hAnsi="Arial" w:cs="Arial"/>
          <w:sz w:val="22"/>
          <w:szCs w:val="22"/>
        </w:rPr>
        <w:t>)</w:t>
      </w:r>
    </w:p>
    <w:p w14:paraId="686FEFB0">
      <w:pPr>
        <w:pStyle w:val="34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List element removal (</w:t>
      </w:r>
      <w:r>
        <w:rPr>
          <w:rStyle w:val="20"/>
          <w:rFonts w:hint="default" w:ascii="Arial" w:hAnsi="Arial" w:cs="Arial"/>
          <w:sz w:val="22"/>
          <w:szCs w:val="22"/>
        </w:rPr>
        <w:t>pop()</w:t>
      </w:r>
      <w:r>
        <w:rPr>
          <w:rFonts w:hint="default" w:ascii="Arial" w:hAnsi="Arial" w:cs="Arial"/>
          <w:sz w:val="22"/>
          <w:szCs w:val="22"/>
        </w:rPr>
        <w:t>)</w:t>
      </w:r>
    </w:p>
    <w:p w14:paraId="35A344A1">
      <w:pPr>
        <w:pStyle w:val="4"/>
        <w:numPr>
          <w:ilvl w:val="0"/>
          <w:numId w:val="9"/>
        </w:num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 Function</w:t>
      </w:r>
    </w:p>
    <w:p w14:paraId="57230413">
      <w:pPr>
        <w:numPr>
          <w:numId w:val="0"/>
        </w:numPr>
        <w:spacing w:after="200" w:line="276" w:lineRule="auto"/>
        <w:rPr>
          <w:rFonts w:hint="default"/>
        </w:rPr>
      </w:pPr>
    </w:p>
    <w:p w14:paraId="59679375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color w:val="0070C0"/>
          <w:highlight w:val="lightGray"/>
        </w:rPr>
        <w:t>def</w:t>
      </w:r>
      <w:r>
        <w:rPr>
          <w:rFonts w:hint="default"/>
          <w:highlight w:val="lightGray"/>
        </w:rPr>
        <w:t xml:space="preserve"> </w:t>
      </w:r>
      <w:r>
        <w:rPr>
          <w:rFonts w:hint="default"/>
          <w:color w:val="FF0000"/>
          <w:highlight w:val="lightGray"/>
        </w:rPr>
        <w:t>main</w:t>
      </w:r>
      <w:r>
        <w:rPr>
          <w:rFonts w:hint="default"/>
          <w:highlight w:val="lightGray"/>
        </w:rPr>
        <w:t>():</w:t>
      </w:r>
    </w:p>
    <w:p w14:paraId="16416E53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to_do = ToDoList()</w:t>
      </w:r>
    </w:p>
    <w:p w14:paraId="025D61ED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</w:p>
    <w:p w14:paraId="6F2BCAF0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 xml:space="preserve"> print</w:t>
      </w:r>
      <w:r>
        <w:rPr>
          <w:rFonts w:hint="default"/>
          <w:color w:val="00B050"/>
          <w:highlight w:val="lightGray"/>
        </w:rPr>
        <w:t>("Welcome to the To-Do List"</w:t>
      </w:r>
      <w:r>
        <w:rPr>
          <w:rFonts w:hint="default"/>
          <w:highlight w:val="lightGray"/>
        </w:rPr>
        <w:t>)</w:t>
      </w:r>
    </w:p>
    <w:p w14:paraId="47A1358E">
      <w:pPr>
        <w:numPr>
          <w:numId w:val="0"/>
        </w:numPr>
        <w:spacing w:after="200" w:line="276" w:lineRule="auto"/>
        <w:ind w:firstLine="720" w:firstLineChars="0"/>
        <w:rPr>
          <w:rFonts w:hint="default"/>
          <w:color w:val="0070C0"/>
          <w:highlight w:val="lightGray"/>
        </w:rPr>
      </w:pPr>
      <w:r>
        <w:rPr>
          <w:rFonts w:hint="default"/>
          <w:highlight w:val="lightGray"/>
        </w:rPr>
        <w:t xml:space="preserve">    </w:t>
      </w:r>
      <w:r>
        <w:rPr>
          <w:rFonts w:hint="default"/>
          <w:color w:val="0070C0"/>
          <w:highlight w:val="lightGray"/>
        </w:rPr>
        <w:t>while True:</w:t>
      </w:r>
    </w:p>
    <w:p w14:paraId="3036953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"\nPlease select one of the following options"</w:t>
      </w:r>
      <w:r>
        <w:rPr>
          <w:rFonts w:hint="default"/>
          <w:highlight w:val="lightGray"/>
        </w:rPr>
        <w:t>)</w:t>
      </w:r>
    </w:p>
    <w:p w14:paraId="10A4F8F1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"1. Add a new task"</w:t>
      </w:r>
      <w:r>
        <w:rPr>
          <w:rFonts w:hint="default"/>
          <w:highlight w:val="lightGray"/>
        </w:rPr>
        <w:t>)</w:t>
      </w:r>
    </w:p>
    <w:p w14:paraId="4729419D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"2. Delete a task"</w:t>
      </w:r>
      <w:r>
        <w:rPr>
          <w:rFonts w:hint="default"/>
          <w:highlight w:val="lightGray"/>
        </w:rPr>
        <w:t>)</w:t>
      </w:r>
    </w:p>
    <w:p w14:paraId="41021576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color w:val="00B050"/>
          <w:highlight w:val="lightGray"/>
        </w:rPr>
        <w:t>("3. List tasks"</w:t>
      </w:r>
      <w:r>
        <w:rPr>
          <w:rFonts w:hint="default"/>
          <w:highlight w:val="lightGray"/>
        </w:rPr>
        <w:t>)</w:t>
      </w:r>
    </w:p>
    <w:p w14:paraId="611A18B3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"4. Quit"</w:t>
      </w:r>
      <w:r>
        <w:rPr>
          <w:rFonts w:hint="default"/>
          <w:highlight w:val="lightGray"/>
        </w:rPr>
        <w:t>)</w:t>
      </w:r>
    </w:p>
    <w:p w14:paraId="49F838D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choice =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input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"Enter your choice: "</w:t>
      </w:r>
      <w:r>
        <w:rPr>
          <w:rFonts w:hint="default"/>
          <w:highlight w:val="lightGray"/>
        </w:rPr>
        <w:t>)</w:t>
      </w:r>
    </w:p>
    <w:p w14:paraId="0F51C78C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0070C0"/>
          <w:highlight w:val="lightGray"/>
        </w:rPr>
        <w:t>if</w:t>
      </w:r>
      <w:r>
        <w:rPr>
          <w:rFonts w:hint="default"/>
          <w:highlight w:val="lightGray"/>
        </w:rPr>
        <w:t xml:space="preserve"> choice ==</w:t>
      </w:r>
      <w:r>
        <w:rPr>
          <w:rFonts w:hint="default"/>
          <w:color w:val="00B050"/>
          <w:highlight w:val="lightGray"/>
        </w:rPr>
        <w:t xml:space="preserve"> "1"</w:t>
      </w:r>
      <w:r>
        <w:rPr>
          <w:rFonts w:hint="default"/>
          <w:highlight w:val="lightGray"/>
        </w:rPr>
        <w:t>:</w:t>
      </w:r>
    </w:p>
    <w:p w14:paraId="323A6F47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to_do.addtask()</w:t>
      </w:r>
    </w:p>
    <w:p w14:paraId="7DB77A6F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</w:t>
      </w:r>
      <w:r>
        <w:rPr>
          <w:rFonts w:hint="default"/>
          <w:color w:val="0070C0"/>
          <w:highlight w:val="lightGray"/>
        </w:rPr>
        <w:t xml:space="preserve"> elif</w:t>
      </w:r>
      <w:r>
        <w:rPr>
          <w:rFonts w:hint="default"/>
          <w:highlight w:val="lightGray"/>
        </w:rPr>
        <w:t xml:space="preserve"> choice == </w:t>
      </w:r>
      <w:r>
        <w:rPr>
          <w:rFonts w:hint="default"/>
          <w:color w:val="00B050"/>
          <w:highlight w:val="lightGray"/>
        </w:rPr>
        <w:t>"2"</w:t>
      </w:r>
      <w:r>
        <w:rPr>
          <w:rFonts w:hint="default"/>
          <w:highlight w:val="lightGray"/>
        </w:rPr>
        <w:t>:</w:t>
      </w:r>
    </w:p>
    <w:p w14:paraId="7CF0EF01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to_do.delete_task()</w:t>
      </w:r>
    </w:p>
    <w:p w14:paraId="1399AAE4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</w:t>
      </w:r>
      <w:r>
        <w:rPr>
          <w:rFonts w:hint="default"/>
          <w:color w:val="0070C0"/>
          <w:highlight w:val="lightGray"/>
        </w:rPr>
        <w:t>elif</w:t>
      </w:r>
      <w:r>
        <w:rPr>
          <w:rFonts w:hint="default"/>
          <w:highlight w:val="lightGray"/>
        </w:rPr>
        <w:t xml:space="preserve"> choice == </w:t>
      </w:r>
      <w:r>
        <w:rPr>
          <w:rFonts w:hint="default"/>
          <w:color w:val="00B050"/>
          <w:highlight w:val="lightGray"/>
        </w:rPr>
        <w:t>"3"</w:t>
      </w:r>
      <w:r>
        <w:rPr>
          <w:rFonts w:hint="default"/>
          <w:highlight w:val="lightGray"/>
        </w:rPr>
        <w:t>:</w:t>
      </w:r>
    </w:p>
    <w:p w14:paraId="78DCE1E0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to_do.list_tasks()</w:t>
      </w:r>
    </w:p>
    <w:p w14:paraId="601C596A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</w:t>
      </w:r>
      <w:r>
        <w:rPr>
          <w:rFonts w:hint="default"/>
          <w:color w:val="0070C0"/>
          <w:highlight w:val="lightGray"/>
        </w:rPr>
        <w:t xml:space="preserve"> elif</w:t>
      </w:r>
      <w:r>
        <w:rPr>
          <w:rFonts w:hint="default"/>
          <w:highlight w:val="lightGray"/>
        </w:rPr>
        <w:t xml:space="preserve"> choice == </w:t>
      </w:r>
      <w:r>
        <w:rPr>
          <w:rFonts w:hint="default"/>
          <w:color w:val="00B050"/>
          <w:highlight w:val="lightGray"/>
        </w:rPr>
        <w:t>"4"</w:t>
      </w:r>
      <w:r>
        <w:rPr>
          <w:rFonts w:hint="default"/>
          <w:highlight w:val="lightGray"/>
        </w:rPr>
        <w:t>:</w:t>
      </w:r>
    </w:p>
    <w:p w14:paraId="71E33C6F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</w:t>
      </w:r>
      <w:r>
        <w:rPr>
          <w:rFonts w:hint="default"/>
          <w:color w:val="0070C0"/>
          <w:highlight w:val="lightGray"/>
        </w:rPr>
        <w:t>break</w:t>
      </w:r>
    </w:p>
    <w:p w14:paraId="3571DC32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</w:t>
      </w:r>
      <w:r>
        <w:rPr>
          <w:rFonts w:hint="default"/>
          <w:color w:val="0070C0"/>
          <w:highlight w:val="lightGray"/>
        </w:rPr>
        <w:t xml:space="preserve"> else:</w:t>
      </w:r>
    </w:p>
    <w:p w14:paraId="7E98C3B1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    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"Invalid input Please try again"</w:t>
      </w:r>
      <w:r>
        <w:rPr>
          <w:rFonts w:hint="default"/>
          <w:highlight w:val="lightGray"/>
        </w:rPr>
        <w:t>)</w:t>
      </w:r>
    </w:p>
    <w:p w14:paraId="4C1A2CF1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</w:p>
    <w:p w14:paraId="2BEA90F4">
      <w:pPr>
        <w:numPr>
          <w:numId w:val="0"/>
        </w:numPr>
        <w:spacing w:after="200" w:line="276" w:lineRule="auto"/>
        <w:ind w:firstLine="720" w:firstLineChars="0"/>
      </w:pPr>
      <w:r>
        <w:rPr>
          <w:rFonts w:hint="default"/>
          <w:highlight w:val="lightGray"/>
        </w:rPr>
        <w:t xml:space="preserve">    </w:t>
      </w:r>
      <w:r>
        <w:rPr>
          <w:rFonts w:hint="default"/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rFonts w:hint="default"/>
          <w:highlight w:val="lightGray"/>
        </w:rPr>
        <w:t>(</w:t>
      </w:r>
      <w:r>
        <w:rPr>
          <w:rFonts w:hint="default"/>
          <w:color w:val="00B050"/>
          <w:highlight w:val="lightGray"/>
        </w:rPr>
        <w:t>"Goodbye! Have A Nice Day"</w:t>
      </w:r>
      <w:r>
        <w:rPr>
          <w:rFonts w:hint="default"/>
          <w:highlight w:val="lightGray"/>
        </w:rPr>
        <w:t>)</w:t>
      </w:r>
    </w:p>
    <w:p w14:paraId="0FDA8378">
      <w:pPr>
        <w:pStyle w:val="34"/>
        <w:keepNext w:val="0"/>
        <w:keepLines w:val="0"/>
        <w:widowControl/>
        <w:numPr>
          <w:ilvl w:val="0"/>
          <w:numId w:val="17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</w:t>
      </w:r>
      <w:r>
        <w:rPr>
          <w:rStyle w:val="20"/>
          <w:rFonts w:hint="default" w:ascii="Arial" w:hAnsi="Arial" w:cs="Arial"/>
          <w:sz w:val="22"/>
          <w:szCs w:val="22"/>
        </w:rPr>
        <w:t>main()</w:t>
      </w:r>
      <w:r>
        <w:rPr>
          <w:rFonts w:hint="default" w:ascii="Arial" w:hAnsi="Arial" w:cs="Arial"/>
          <w:sz w:val="22"/>
          <w:szCs w:val="22"/>
        </w:rPr>
        <w:t xml:space="preserve"> function controls the overall flow of the program.</w:t>
      </w:r>
    </w:p>
    <w:p w14:paraId="244902AA">
      <w:pPr>
        <w:pStyle w:val="34"/>
        <w:keepNext w:val="0"/>
        <w:keepLines w:val="0"/>
        <w:widowControl/>
        <w:numPr>
          <w:ilvl w:val="0"/>
          <w:numId w:val="17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It creates an </w:t>
      </w:r>
      <w:r>
        <w:rPr>
          <w:rStyle w:val="35"/>
          <w:rFonts w:hint="default" w:ascii="Arial" w:hAnsi="Arial" w:cs="Arial"/>
          <w:sz w:val="22"/>
          <w:szCs w:val="22"/>
        </w:rPr>
        <w:t>object</w:t>
      </w:r>
      <w:r>
        <w:rPr>
          <w:rFonts w:hint="default" w:ascii="Arial" w:hAnsi="Arial" w:cs="Arial"/>
          <w:sz w:val="22"/>
          <w:szCs w:val="22"/>
        </w:rPr>
        <w:t xml:space="preserve"> of the class </w:t>
      </w:r>
      <w:r>
        <w:rPr>
          <w:rStyle w:val="20"/>
          <w:rFonts w:hint="default" w:ascii="Arial" w:hAnsi="Arial" w:cs="Arial"/>
          <w:sz w:val="22"/>
          <w:szCs w:val="22"/>
        </w:rPr>
        <w:t>ToDoList</w:t>
      </w:r>
      <w:r>
        <w:rPr>
          <w:rFonts w:hint="default" w:ascii="Arial" w:hAnsi="Arial" w:cs="Arial"/>
          <w:sz w:val="22"/>
          <w:szCs w:val="22"/>
        </w:rPr>
        <w:t xml:space="preserve"> called </w:t>
      </w:r>
      <w:r>
        <w:rPr>
          <w:rStyle w:val="20"/>
          <w:rFonts w:hint="default" w:ascii="Arial" w:hAnsi="Arial" w:cs="Arial"/>
          <w:sz w:val="22"/>
          <w:szCs w:val="22"/>
        </w:rPr>
        <w:t>to_do</w:t>
      </w:r>
      <w:r>
        <w:rPr>
          <w:rFonts w:hint="default" w:ascii="Arial" w:hAnsi="Arial" w:cs="Arial"/>
          <w:sz w:val="22"/>
          <w:szCs w:val="22"/>
        </w:rPr>
        <w:t>.</w:t>
      </w:r>
    </w:p>
    <w:p w14:paraId="530E320E">
      <w:pPr>
        <w:pStyle w:val="34"/>
        <w:keepNext w:val="0"/>
        <w:keepLines w:val="0"/>
        <w:widowControl/>
        <w:numPr>
          <w:ilvl w:val="0"/>
          <w:numId w:val="17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program continuously displays a </w:t>
      </w:r>
      <w:r>
        <w:rPr>
          <w:rStyle w:val="35"/>
          <w:rFonts w:hint="default" w:ascii="Arial" w:hAnsi="Arial" w:cs="Arial"/>
          <w:sz w:val="22"/>
          <w:szCs w:val="22"/>
        </w:rPr>
        <w:t>menu</w:t>
      </w:r>
      <w:r>
        <w:rPr>
          <w:rFonts w:hint="default" w:ascii="Arial" w:hAnsi="Arial" w:cs="Arial"/>
          <w:sz w:val="22"/>
          <w:szCs w:val="22"/>
        </w:rPr>
        <w:t xml:space="preserve"> using a </w:t>
      </w:r>
      <w:r>
        <w:rPr>
          <w:rStyle w:val="20"/>
          <w:rFonts w:hint="default" w:ascii="Arial" w:hAnsi="Arial" w:cs="Arial"/>
          <w:sz w:val="22"/>
          <w:szCs w:val="22"/>
        </w:rPr>
        <w:t>while True</w:t>
      </w:r>
      <w:r>
        <w:rPr>
          <w:rFonts w:hint="default" w:ascii="Arial" w:hAnsi="Arial" w:cs="Arial"/>
          <w:sz w:val="22"/>
          <w:szCs w:val="22"/>
        </w:rPr>
        <w:t xml:space="preserve"> loop until the user decides to quit.</w:t>
      </w:r>
    </w:p>
    <w:p w14:paraId="7F643DF6">
      <w:pPr>
        <w:pStyle w:val="34"/>
        <w:keepNext w:val="0"/>
        <w:keepLines w:val="0"/>
        <w:widowControl/>
        <w:numPr>
          <w:ilvl w:val="0"/>
          <w:numId w:val="17"/>
        </w:numPr>
        <w:suppressLineNumbers w:val="0"/>
        <w:spacing w:line="360" w:lineRule="auto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Based on the user’s choice, it calls the corresponding method.</w:t>
      </w:r>
    </w:p>
    <w:p w14:paraId="64366F73">
      <w:pPr>
        <w:pStyle w:val="3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Style w:val="35"/>
          <w:rFonts w:hint="default" w:ascii="Arial" w:hAnsi="Arial" w:cs="Arial"/>
          <w:sz w:val="22"/>
          <w:szCs w:val="22"/>
        </w:rPr>
        <w:t>Concepts Used:</w:t>
      </w:r>
    </w:p>
    <w:p w14:paraId="1B87F2A9">
      <w:pPr>
        <w:pStyle w:val="34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Object creation</w:t>
      </w:r>
    </w:p>
    <w:p w14:paraId="619B2E04">
      <w:pPr>
        <w:pStyle w:val="34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Infinite loop (</w:t>
      </w:r>
      <w:r>
        <w:rPr>
          <w:rStyle w:val="20"/>
          <w:rFonts w:hint="default" w:ascii="Arial" w:hAnsi="Arial" w:cs="Arial"/>
          <w:sz w:val="22"/>
          <w:szCs w:val="22"/>
        </w:rPr>
        <w:t>while True</w:t>
      </w:r>
      <w:r>
        <w:rPr>
          <w:rFonts w:hint="default" w:ascii="Arial" w:hAnsi="Arial" w:cs="Arial"/>
          <w:sz w:val="22"/>
          <w:szCs w:val="22"/>
        </w:rPr>
        <w:t>)</w:t>
      </w:r>
    </w:p>
    <w:p w14:paraId="68CB6D21">
      <w:pPr>
        <w:pStyle w:val="34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</w:pPr>
      <w:r>
        <w:rPr>
          <w:rFonts w:hint="default" w:ascii="Arial" w:hAnsi="Arial" w:cs="Arial"/>
          <w:sz w:val="22"/>
          <w:szCs w:val="22"/>
        </w:rPr>
        <w:t>Conditional branching (</w:t>
      </w:r>
      <w:r>
        <w:rPr>
          <w:rStyle w:val="20"/>
          <w:rFonts w:hint="default" w:ascii="Arial" w:hAnsi="Arial" w:cs="Arial"/>
          <w:sz w:val="22"/>
          <w:szCs w:val="22"/>
        </w:rPr>
        <w:t>if-elif-else</w:t>
      </w:r>
      <w:r>
        <w:rPr>
          <w:rFonts w:hint="default" w:ascii="Arial" w:hAnsi="Arial" w:cs="Arial"/>
          <w:sz w:val="22"/>
          <w:szCs w:val="22"/>
        </w:rPr>
        <w:t>)</w:t>
      </w:r>
    </w:p>
    <w:p w14:paraId="0F895A15">
      <w:pPr>
        <w:pStyle w:val="4"/>
        <w:numPr>
          <w:ilvl w:val="0"/>
          <w:numId w:val="9"/>
        </w:numPr>
        <w:ind w:left="0" w:leftChars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Program Execution Check</w:t>
      </w:r>
    </w:p>
    <w:p w14:paraId="1E558145">
      <w:pPr>
        <w:numPr>
          <w:numId w:val="0"/>
        </w:numPr>
        <w:spacing w:after="200" w:line="276" w:lineRule="auto"/>
        <w:rPr>
          <w:rFonts w:hint="default"/>
        </w:rPr>
      </w:pPr>
    </w:p>
    <w:p w14:paraId="5D3858E9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color w:val="0070C0"/>
          <w:highlight w:val="lightGray"/>
        </w:rPr>
        <w:t>if</w:t>
      </w:r>
      <w:r>
        <w:rPr>
          <w:rFonts w:hint="default"/>
          <w:highlight w:val="lightGray"/>
        </w:rPr>
        <w:t xml:space="preserve"> __name__ == </w:t>
      </w:r>
      <w:r>
        <w:rPr>
          <w:rFonts w:hint="default"/>
          <w:color w:val="00B050"/>
          <w:highlight w:val="lightGray"/>
        </w:rPr>
        <w:t>"__main__"</w:t>
      </w:r>
      <w:r>
        <w:rPr>
          <w:rFonts w:hint="default"/>
          <w:highlight w:val="lightGray"/>
        </w:rPr>
        <w:t>:</w:t>
      </w:r>
    </w:p>
    <w:p w14:paraId="69E8E3CF">
      <w:pPr>
        <w:numPr>
          <w:numId w:val="0"/>
        </w:numPr>
        <w:spacing w:after="200" w:line="276" w:lineRule="auto"/>
        <w:ind w:firstLine="720" w:firstLineChars="0"/>
        <w:rPr>
          <w:rFonts w:hint="default"/>
          <w:highlight w:val="lightGray"/>
        </w:rPr>
      </w:pPr>
      <w:r>
        <w:rPr>
          <w:rFonts w:hint="default"/>
          <w:highlight w:val="lightGray"/>
        </w:rPr>
        <w:t xml:space="preserve">    main()</w:t>
      </w:r>
    </w:p>
    <w:p w14:paraId="283045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ensures the main() function runs only when the file is executed directly, not when imported as a module.</w:t>
      </w:r>
    </w:p>
    <w:p w14:paraId="4AFC0976">
      <w:pPr>
        <w:pStyle w:val="3"/>
        <w:numPr>
          <w:ilvl w:val="0"/>
          <w:numId w:val="18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Program Output</w:t>
      </w:r>
    </w:p>
    <w:p w14:paraId="01416750">
      <w:pPr>
        <w:rPr>
          <w:rFonts w:hint="default" w:ascii="Arial" w:hAnsi="Arial" w:cs="Arial"/>
        </w:rPr>
      </w:pPr>
    </w:p>
    <w:p w14:paraId="5FB26127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718175" cy="3372485"/>
            <wp:effectExtent l="0" t="0" r="15875" b="18415"/>
            <wp:docPr id="1" name="Picture 1" descr="To do list.ipynb - Visual Studio Code 10_19_2025 9_37_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 do list.ipynb - Visual Studio Code 10_19_2025 9_37_4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D5C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Key Python Concepts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0D3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5BAD0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Concept</w:t>
            </w:r>
          </w:p>
        </w:tc>
        <w:tc>
          <w:tcPr>
            <w:tcW w:w="4320" w:type="dxa"/>
          </w:tcPr>
          <w:p w14:paraId="0501881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Purpose in the Program</w:t>
            </w:r>
          </w:p>
        </w:tc>
      </w:tr>
      <w:tr w14:paraId="61CDD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6F444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Class</w:t>
            </w:r>
          </w:p>
        </w:tc>
        <w:tc>
          <w:tcPr>
            <w:tcW w:w="4320" w:type="dxa"/>
          </w:tcPr>
          <w:p w14:paraId="6584430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Defines the To-Do List structure</w:t>
            </w:r>
          </w:p>
        </w:tc>
      </w:tr>
      <w:tr w14:paraId="12AF6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E82B0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Object</w:t>
            </w:r>
          </w:p>
        </w:tc>
        <w:tc>
          <w:tcPr>
            <w:tcW w:w="4320" w:type="dxa"/>
          </w:tcPr>
          <w:p w14:paraId="6FCB204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Used to access class methods</w:t>
            </w:r>
          </w:p>
        </w:tc>
      </w:tr>
      <w:tr w14:paraId="64F88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E1241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Constructor (__init__)</w:t>
            </w:r>
          </w:p>
        </w:tc>
        <w:tc>
          <w:tcPr>
            <w:tcW w:w="4320" w:type="dxa"/>
          </w:tcPr>
          <w:p w14:paraId="2006AE0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Initializes the task list</w:t>
            </w:r>
          </w:p>
        </w:tc>
      </w:tr>
      <w:tr w14:paraId="11E7E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DE4D0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List</w:t>
            </w:r>
          </w:p>
        </w:tc>
        <w:tc>
          <w:tcPr>
            <w:tcW w:w="4320" w:type="dxa"/>
          </w:tcPr>
          <w:p w14:paraId="3F08813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Stores all user-entered tasks</w:t>
            </w:r>
          </w:p>
        </w:tc>
      </w:tr>
      <w:tr w14:paraId="6D1E1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DEB09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Append()</w:t>
            </w:r>
          </w:p>
        </w:tc>
        <w:tc>
          <w:tcPr>
            <w:tcW w:w="4320" w:type="dxa"/>
          </w:tcPr>
          <w:p w14:paraId="5A04001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Adds a new task to the list</w:t>
            </w:r>
          </w:p>
        </w:tc>
      </w:tr>
      <w:tr w14:paraId="24B0A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D215C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Pop()</w:t>
            </w:r>
          </w:p>
        </w:tc>
        <w:tc>
          <w:tcPr>
            <w:tcW w:w="4320" w:type="dxa"/>
          </w:tcPr>
          <w:p w14:paraId="27D0C79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Removes a task from the list</w:t>
            </w:r>
          </w:p>
        </w:tc>
      </w:tr>
      <w:tr w14:paraId="3EF5B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0DB5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Enumerate()</w:t>
            </w:r>
          </w:p>
        </w:tc>
        <w:tc>
          <w:tcPr>
            <w:tcW w:w="4320" w:type="dxa"/>
          </w:tcPr>
          <w:p w14:paraId="6991D63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Displays task numbers</w:t>
            </w:r>
          </w:p>
        </w:tc>
      </w:tr>
      <w:tr w14:paraId="404AF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7693B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While Loop</w:t>
            </w:r>
          </w:p>
        </w:tc>
        <w:tc>
          <w:tcPr>
            <w:tcW w:w="4320" w:type="dxa"/>
          </w:tcPr>
          <w:p w14:paraId="3D13181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Keeps the program running continuously</w:t>
            </w:r>
          </w:p>
        </w:tc>
      </w:tr>
      <w:tr w14:paraId="28992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58CD5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If-Else</w:t>
            </w:r>
          </w:p>
        </w:tc>
        <w:tc>
          <w:tcPr>
            <w:tcW w:w="4320" w:type="dxa"/>
          </w:tcPr>
          <w:p w14:paraId="09B18F7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Handles user menu choices</w:t>
            </w:r>
          </w:p>
        </w:tc>
      </w:tr>
      <w:tr w14:paraId="4B351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8B5D0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Try-Except</w:t>
            </w:r>
          </w:p>
        </w:tc>
        <w:tc>
          <w:tcPr>
            <w:tcW w:w="4320" w:type="dxa"/>
          </w:tcPr>
          <w:p w14:paraId="1D24C06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Manages invalid user inputs</w:t>
            </w:r>
          </w:p>
        </w:tc>
      </w:tr>
    </w:tbl>
    <w:p w14:paraId="369D46A4">
      <w:pPr>
        <w:pStyle w:val="3"/>
        <w:numPr>
          <w:numId w:val="0"/>
        </w:numPr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6. </w:t>
      </w:r>
      <w:r>
        <w:rPr>
          <w:rFonts w:hint="default" w:ascii="Arial" w:hAnsi="Arial" w:cs="Arial"/>
        </w:rPr>
        <w:t>Advantages of This Program</w:t>
      </w:r>
    </w:p>
    <w:p w14:paraId="49F9A658">
      <w:pPr>
        <w:numPr>
          <w:numId w:val="0"/>
        </w:numPr>
        <w:ind w:leftChars="0"/>
        <w:rPr>
          <w:rFonts w:hint="default"/>
        </w:rPr>
      </w:pPr>
    </w:p>
    <w:p w14:paraId="1D33CC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Simple and user-friendly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Demonstrates OOP concepts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Handles invalid inputs safely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Dynamic menu system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- Can be extended easily with more features</w:t>
      </w:r>
    </w:p>
    <w:p w14:paraId="66E3A3F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Conclusion</w:t>
      </w:r>
    </w:p>
    <w:p w14:paraId="678AE4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To-Do List Project is a great example of using Python’s OOP concepts to create real-world applications. It demonstrates how to structure programs, handle user input, and manage data using lists and loops. This project serves as a strong foundation for building more advanced task management systems.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93455"/>
    <w:multiLevelType w:val="singleLevel"/>
    <w:tmpl w:val="89E934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732588E"/>
    <w:multiLevelType w:val="singleLevel"/>
    <w:tmpl w:val="B732588E"/>
    <w:lvl w:ilvl="0" w:tentative="0">
      <w:start w:val="2"/>
      <w:numFmt w:val="upperLetter"/>
      <w:suff w:val="space"/>
      <w:lvlText w:val="%1."/>
      <w:lvlJc w:val="left"/>
    </w:lvl>
  </w:abstractNum>
  <w:abstractNum w:abstractNumId="2">
    <w:nsid w:val="C2C1351F"/>
    <w:multiLevelType w:val="singleLevel"/>
    <w:tmpl w:val="C2C1351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02557E7"/>
    <w:multiLevelType w:val="singleLevel"/>
    <w:tmpl w:val="E02557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E676861"/>
    <w:multiLevelType w:val="singleLevel"/>
    <w:tmpl w:val="0E6768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1B5035F5"/>
    <w:multiLevelType w:val="singleLevel"/>
    <w:tmpl w:val="1B5035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94C61B3"/>
    <w:multiLevelType w:val="singleLevel"/>
    <w:tmpl w:val="294C61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36AD9AB4"/>
    <w:multiLevelType w:val="singleLevel"/>
    <w:tmpl w:val="36AD9AB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03A0A2F"/>
    <w:multiLevelType w:val="singleLevel"/>
    <w:tmpl w:val="403A0A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40855565"/>
    <w:multiLevelType w:val="singleLevel"/>
    <w:tmpl w:val="4085556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026A7CA"/>
    <w:multiLevelType w:val="singleLevel"/>
    <w:tmpl w:val="7026A7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7250D23B"/>
    <w:multiLevelType w:val="singleLevel"/>
    <w:tmpl w:val="7250D2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3"/>
  </w:num>
  <w:num w:numId="8">
    <w:abstractNumId w:val="10"/>
  </w:num>
  <w:num w:numId="9">
    <w:abstractNumId w:val="1"/>
  </w:num>
  <w:num w:numId="10">
    <w:abstractNumId w:val="15"/>
  </w:num>
  <w:num w:numId="11">
    <w:abstractNumId w:val="12"/>
  </w:num>
  <w:num w:numId="12">
    <w:abstractNumId w:val="0"/>
  </w:num>
  <w:num w:numId="13">
    <w:abstractNumId w:val="14"/>
  </w:num>
  <w:num w:numId="14">
    <w:abstractNumId w:val="2"/>
  </w:num>
  <w:num w:numId="15">
    <w:abstractNumId w:val="11"/>
  </w:num>
  <w:num w:numId="16">
    <w:abstractNumId w:val="16"/>
  </w:num>
  <w:num w:numId="17">
    <w:abstractNumId w:val="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826E37"/>
    <w:rsid w:val="6F182F37"/>
    <w:rsid w:val="70A5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 &amp; D Enterprises</cp:lastModifiedBy>
  <dcterms:modified xsi:type="dcterms:W3CDTF">2025-10-19T05:53:17Z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6D750AB9E53A429FB741505C12A1693A_13</vt:lpwstr>
  </property>
</Properties>
</file>